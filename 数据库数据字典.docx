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8CDE4">
      <w:pPr>
        <w:pStyle w:val="2"/>
      </w:pPr>
      <w:r>
        <w:t>G&amp;G CoreFlow ERP 数据字典</w:t>
      </w:r>
    </w:p>
    <w:p w14:paraId="5E826FCA">
      <w:r>
        <w:t>本文档基于当前 Neon 数据库结构，涵盖 public / oms / tms / wms 四个 schema。字段含义与示例需结合业务持续维护更新。</w:t>
      </w:r>
    </w:p>
    <w:p w14:paraId="29F52598">
      <w:pPr>
        <w:pStyle w:val="3"/>
      </w:pPr>
      <w:r>
        <w:t>Schema：public</w:t>
      </w:r>
    </w:p>
    <w:p w14:paraId="352AC859">
      <w:pPr>
        <w:pStyle w:val="4"/>
      </w:pPr>
      <w:r>
        <w:t>appointment_types</w:t>
      </w:r>
    </w:p>
    <w:p w14:paraId="370AB6DF">
      <w:r>
        <w:t>预约类型字典</w:t>
      </w:r>
      <w:r>
        <w:rPr>
          <w:rFonts w:hint="eastAsia" w:eastAsia="SimSun"/>
          <w:lang w:eastAsia="zh-CN"/>
        </w:rPr>
        <w:t>，用来定义系统里各种“预约”可能的类型（比如客户终端预约、码头提柜预约、仓库收货预约等）。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9"/>
        <w:gridCol w:w="1767"/>
        <w:gridCol w:w="1433"/>
        <w:gridCol w:w="537"/>
        <w:gridCol w:w="1188"/>
        <w:gridCol w:w="1142"/>
      </w:tblGrid>
      <w:tr w14:paraId="46B2A816">
        <w:tc>
          <w:tcPr>
            <w:tcW w:w="2789" w:type="dxa"/>
          </w:tcPr>
          <w:p w14:paraId="1E2B56A5">
            <w:r>
              <w:t>字段名</w:t>
            </w:r>
          </w:p>
        </w:tc>
        <w:tc>
          <w:tcPr>
            <w:tcW w:w="1476" w:type="dxa"/>
          </w:tcPr>
          <w:p w14:paraId="37EDBF72">
            <w:r>
              <w:t>类型</w:t>
            </w:r>
          </w:p>
        </w:tc>
        <w:tc>
          <w:tcPr>
            <w:tcW w:w="1624" w:type="dxa"/>
          </w:tcPr>
          <w:p w14:paraId="3C0C3950">
            <w:r>
              <w:t>含义</w:t>
            </w:r>
          </w:p>
        </w:tc>
        <w:tc>
          <w:tcPr>
            <w:tcW w:w="556" w:type="dxa"/>
          </w:tcPr>
          <w:p w14:paraId="414BEFFF">
            <w:r>
              <w:t>单位</w:t>
            </w:r>
          </w:p>
        </w:tc>
        <w:tc>
          <w:tcPr>
            <w:tcW w:w="1244" w:type="dxa"/>
          </w:tcPr>
          <w:p w14:paraId="2BCDEAAD">
            <w:r>
              <w:t>示例</w:t>
            </w:r>
          </w:p>
        </w:tc>
        <w:tc>
          <w:tcPr>
            <w:tcW w:w="1167" w:type="dxa"/>
          </w:tcPr>
          <w:p w14:paraId="360DB5CC">
            <w:r>
              <w:t>备注</w:t>
            </w:r>
          </w:p>
        </w:tc>
      </w:tr>
      <w:tr w14:paraId="2D28F28B">
        <w:trPr>
          <w:trHeight w:val="508" w:hRule="atLeast"/>
        </w:trPr>
        <w:tc>
          <w:tcPr>
            <w:tcW w:w="2789" w:type="dxa"/>
          </w:tcPr>
          <w:p w14:paraId="7162303D">
            <w:r>
              <w:t>appointment_type_code</w:t>
            </w:r>
          </w:p>
        </w:tc>
        <w:tc>
          <w:tcPr>
            <w:tcW w:w="1476" w:type="dxa"/>
          </w:tcPr>
          <w:p w14:paraId="7A14CF54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624" w:type="dxa"/>
          </w:tcPr>
          <w:p w14:paraId="7A488B59">
            <w:r>
              <w:t>预约类型编码</w:t>
            </w:r>
          </w:p>
        </w:tc>
        <w:tc>
          <w:tcPr>
            <w:tcW w:w="556" w:type="dxa"/>
          </w:tcPr>
          <w:p w14:paraId="41112314">
            <w:r>
              <w:t>-</w:t>
            </w:r>
          </w:p>
        </w:tc>
        <w:tc>
          <w:tcPr>
            <w:tcW w:w="1244" w:type="dxa"/>
          </w:tcPr>
          <w:p w14:paraId="2AB78FF7">
            <w:r>
              <w:t>示例编码</w:t>
            </w:r>
          </w:p>
        </w:tc>
        <w:tc>
          <w:tcPr>
            <w:tcW w:w="1167" w:type="dxa"/>
          </w:tcPr>
          <w:p w14:paraId="5C0AFF87">
            <w:pPr>
              <w:rPr>
                <w:rFonts w:hint="default" w:eastAsia="SimSun"/>
                <w:lang w:val="en-US" w:eastAsia="zh-CN"/>
              </w:rPr>
            </w:pPr>
            <w:r>
              <w:t>必填</w:t>
            </w:r>
            <w:r>
              <w:rPr>
                <w:rFonts w:hint="eastAsia" w:eastAsia="SimSun"/>
                <w:lang w:eastAsia="zh-CN"/>
              </w:rPr>
              <w:t>，</w:t>
            </w:r>
            <w:r>
              <w:rPr>
                <w:rFonts w:hint="eastAsia" w:eastAsia="SimSun"/>
                <w:lang w:val="en-US" w:eastAsia="zh-CN"/>
              </w:rPr>
              <w:t>主键</w:t>
            </w:r>
          </w:p>
        </w:tc>
      </w:tr>
      <w:tr w14:paraId="5E1B1C1D">
        <w:trPr>
          <w:trHeight w:val="644" w:hRule="atLeast"/>
        </w:trPr>
        <w:tc>
          <w:tcPr>
            <w:tcW w:w="2789" w:type="dxa"/>
          </w:tcPr>
          <w:p w14:paraId="2D08E72F">
            <w:r>
              <w:t>description</w:t>
            </w:r>
          </w:p>
        </w:tc>
        <w:tc>
          <w:tcPr>
            <w:tcW w:w="1476" w:type="dxa"/>
          </w:tcPr>
          <w:p w14:paraId="4B6EB7A7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624" w:type="dxa"/>
          </w:tcPr>
          <w:p w14:paraId="1857510B">
            <w:r>
              <w:rPr>
                <w:rFonts w:hint="eastAsia" w:eastAsia="SimSun"/>
                <w:lang w:val="en-US" w:eastAsia="zh-CN"/>
              </w:rPr>
              <w:t>预约类型</w:t>
            </w:r>
            <w:r>
              <w:t>描述</w:t>
            </w:r>
          </w:p>
        </w:tc>
        <w:tc>
          <w:tcPr>
            <w:tcW w:w="556" w:type="dxa"/>
          </w:tcPr>
          <w:p w14:paraId="57306F23">
            <w:r>
              <w:t>-</w:t>
            </w:r>
          </w:p>
        </w:tc>
        <w:tc>
          <w:tcPr>
            <w:tcW w:w="1244" w:type="dxa"/>
          </w:tcPr>
          <w:p w14:paraId="21A95B97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码头提柜</w:t>
            </w:r>
          </w:p>
        </w:tc>
        <w:tc>
          <w:tcPr>
            <w:tcW w:w="1167" w:type="dxa"/>
          </w:tcPr>
          <w:p w14:paraId="29840F64"/>
        </w:tc>
      </w:tr>
      <w:tr w14:paraId="32A626F4">
        <w:trPr>
          <w:trHeight w:val="407" w:hRule="atLeast"/>
        </w:trPr>
        <w:tc>
          <w:tcPr>
            <w:tcW w:w="2789" w:type="dxa"/>
          </w:tcPr>
          <w:p w14:paraId="3F610FA8">
            <w:r>
              <w:t>default_duration_minutes</w:t>
            </w:r>
          </w:p>
        </w:tc>
        <w:tc>
          <w:tcPr>
            <w:tcW w:w="1476" w:type="dxa"/>
          </w:tcPr>
          <w:p w14:paraId="2023384B">
            <w:r>
              <w:t>integer</w:t>
            </w:r>
          </w:p>
        </w:tc>
        <w:tc>
          <w:tcPr>
            <w:tcW w:w="1624" w:type="dxa"/>
          </w:tcPr>
          <w:p w14:paraId="05FD763C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该预约类型默认持续时间</w:t>
            </w:r>
          </w:p>
        </w:tc>
        <w:tc>
          <w:tcPr>
            <w:tcW w:w="556" w:type="dxa"/>
          </w:tcPr>
          <w:p w14:paraId="2337D36C">
            <w:r>
              <w:t>-</w:t>
            </w:r>
          </w:p>
        </w:tc>
        <w:tc>
          <w:tcPr>
            <w:tcW w:w="1244" w:type="dxa"/>
          </w:tcPr>
          <w:p w14:paraId="0713C576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120</w:t>
            </w:r>
          </w:p>
        </w:tc>
        <w:tc>
          <w:tcPr>
            <w:tcW w:w="1167" w:type="dxa"/>
          </w:tcPr>
          <w:p w14:paraId="3A27E127"/>
        </w:tc>
      </w:tr>
      <w:tr w14:paraId="5B5C1F1A">
        <w:trPr>
          <w:trHeight w:val="1232" w:hRule="atLeast"/>
        </w:trPr>
        <w:tc>
          <w:tcPr>
            <w:tcW w:w="2789" w:type="dxa"/>
          </w:tcPr>
          <w:p w14:paraId="24B4D9ED">
            <w:r>
              <w:t>created_at</w:t>
            </w:r>
          </w:p>
        </w:tc>
        <w:tc>
          <w:tcPr>
            <w:tcW w:w="1476" w:type="dxa"/>
          </w:tcPr>
          <w:p w14:paraId="14E20C8E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624" w:type="dxa"/>
          </w:tcPr>
          <w:p w14:paraId="3E1BD90E">
            <w:r>
              <w:t>创建时间</w:t>
            </w:r>
          </w:p>
        </w:tc>
        <w:tc>
          <w:tcPr>
            <w:tcW w:w="556" w:type="dxa"/>
          </w:tcPr>
          <w:p w14:paraId="5EBBA5FC">
            <w:r>
              <w:t>-</w:t>
            </w:r>
          </w:p>
        </w:tc>
        <w:tc>
          <w:tcPr>
            <w:tcW w:w="1244" w:type="dxa"/>
          </w:tcPr>
          <w:p w14:paraId="3BE5993D">
            <w:r>
              <w:t>2025-11-11 08:00</w:t>
            </w:r>
          </w:p>
        </w:tc>
        <w:tc>
          <w:tcPr>
            <w:tcW w:w="1167" w:type="dxa"/>
          </w:tcPr>
          <w:p w14:paraId="0F3AD69C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5F5C1264">
        <w:tc>
          <w:tcPr>
            <w:tcW w:w="2789" w:type="dxa"/>
          </w:tcPr>
          <w:p w14:paraId="3328FC31">
            <w:r>
              <w:t>updated_at</w:t>
            </w:r>
          </w:p>
        </w:tc>
        <w:tc>
          <w:tcPr>
            <w:tcW w:w="1476" w:type="dxa"/>
          </w:tcPr>
          <w:p w14:paraId="1D1A3B3B">
            <w:r>
              <w:t>TIMESTAMPTZ</w:t>
            </w:r>
          </w:p>
        </w:tc>
        <w:tc>
          <w:tcPr>
            <w:tcW w:w="1624" w:type="dxa"/>
          </w:tcPr>
          <w:p w14:paraId="192FC9D3">
            <w:r>
              <w:t>更新时间</w:t>
            </w:r>
          </w:p>
        </w:tc>
        <w:tc>
          <w:tcPr>
            <w:tcW w:w="556" w:type="dxa"/>
          </w:tcPr>
          <w:p w14:paraId="04C2FDB3">
            <w:r>
              <w:t>是</w:t>
            </w:r>
          </w:p>
        </w:tc>
        <w:tc>
          <w:tcPr>
            <w:tcW w:w="1244" w:type="dxa"/>
          </w:tcPr>
          <w:p w14:paraId="289FE1F4">
            <w:r>
              <w:t>NOW()</w:t>
            </w:r>
          </w:p>
        </w:tc>
        <w:tc>
          <w:tcPr>
            <w:tcW w:w="1167" w:type="dxa"/>
          </w:tcPr>
          <w:p w14:paraId="07F6DD3F"/>
        </w:tc>
      </w:tr>
      <w:tr w14:paraId="7FF87202">
        <w:tc>
          <w:tcPr>
            <w:tcW w:w="2789" w:type="dxa"/>
          </w:tcPr>
          <w:p w14:paraId="2BAE33EB">
            <w:r>
              <w:t>created_by</w:t>
            </w:r>
          </w:p>
        </w:tc>
        <w:tc>
          <w:tcPr>
            <w:tcW w:w="1476" w:type="dxa"/>
          </w:tcPr>
          <w:p w14:paraId="30C3608E">
            <w:r>
              <w:t>BIGINT</w:t>
            </w:r>
          </w:p>
        </w:tc>
        <w:tc>
          <w:tcPr>
            <w:tcW w:w="1624" w:type="dxa"/>
          </w:tcPr>
          <w:p w14:paraId="7E72C3DE">
            <w:r>
              <w:t>创建人ID</w:t>
            </w:r>
          </w:p>
        </w:tc>
        <w:tc>
          <w:tcPr>
            <w:tcW w:w="556" w:type="dxa"/>
          </w:tcPr>
          <w:p w14:paraId="19FCD445">
            <w:r>
              <w:t>是</w:t>
            </w:r>
          </w:p>
        </w:tc>
        <w:tc>
          <w:tcPr>
            <w:tcW w:w="1244" w:type="dxa"/>
          </w:tcPr>
          <w:p w14:paraId="7A3AE1BD">
            <w:r>
              <w:t>NULL</w:t>
            </w:r>
          </w:p>
        </w:tc>
        <w:tc>
          <w:tcPr>
            <w:tcW w:w="1167" w:type="dxa"/>
          </w:tcPr>
          <w:p w14:paraId="18608AC5">
            <w:r>
              <w:t>users.id</w:t>
            </w:r>
          </w:p>
        </w:tc>
      </w:tr>
      <w:tr w14:paraId="199D0094">
        <w:tc>
          <w:tcPr>
            <w:tcW w:w="2789" w:type="dxa"/>
          </w:tcPr>
          <w:p w14:paraId="08E1D96F">
            <w:r>
              <w:t>updated_by</w:t>
            </w:r>
          </w:p>
        </w:tc>
        <w:tc>
          <w:tcPr>
            <w:tcW w:w="1476" w:type="dxa"/>
          </w:tcPr>
          <w:p w14:paraId="41B8656E">
            <w:r>
              <w:t>BIGINT</w:t>
            </w:r>
          </w:p>
        </w:tc>
        <w:tc>
          <w:tcPr>
            <w:tcW w:w="1624" w:type="dxa"/>
          </w:tcPr>
          <w:p w14:paraId="46B6A2A5">
            <w:r>
              <w:t>更新人ID</w:t>
            </w:r>
          </w:p>
        </w:tc>
        <w:tc>
          <w:tcPr>
            <w:tcW w:w="556" w:type="dxa"/>
          </w:tcPr>
          <w:p w14:paraId="6E4084FE">
            <w:r>
              <w:t>是</w:t>
            </w:r>
          </w:p>
        </w:tc>
        <w:tc>
          <w:tcPr>
            <w:tcW w:w="1244" w:type="dxa"/>
          </w:tcPr>
          <w:p w14:paraId="272227E4">
            <w:r>
              <w:t>NULL</w:t>
            </w:r>
          </w:p>
        </w:tc>
        <w:tc>
          <w:tcPr>
            <w:tcW w:w="1167" w:type="dxa"/>
          </w:tcPr>
          <w:p w14:paraId="326321FB">
            <w:r>
              <w:t>users.id</w:t>
            </w:r>
          </w:p>
        </w:tc>
      </w:tr>
    </w:tbl>
    <w:p w14:paraId="07136893">
      <w:pPr>
        <w:pStyle w:val="4"/>
      </w:pPr>
      <w:r>
        <w:t>calendar_dim</w:t>
      </w:r>
    </w:p>
    <w:p w14:paraId="56822378">
      <w:r>
        <w:t>日历维度表</w:t>
      </w:r>
      <w:r>
        <w:rPr>
          <w:rFonts w:hint="default"/>
        </w:rPr>
        <w:t>，主要用于报表、分析或调度逻辑中，提供标准化的日期信息。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1767"/>
        <w:gridCol w:w="1323"/>
        <w:gridCol w:w="1323"/>
        <w:gridCol w:w="1402"/>
        <w:gridCol w:w="1390"/>
      </w:tblGrid>
      <w:tr w14:paraId="5DE0BAD1">
        <w:tc>
          <w:tcPr>
            <w:tcW w:w="1440" w:type="dxa"/>
          </w:tcPr>
          <w:p w14:paraId="0BE45223">
            <w:r>
              <w:t>字段名</w:t>
            </w:r>
          </w:p>
        </w:tc>
        <w:tc>
          <w:tcPr>
            <w:tcW w:w="1440" w:type="dxa"/>
          </w:tcPr>
          <w:p w14:paraId="54437FE2">
            <w:r>
              <w:t>类型</w:t>
            </w:r>
          </w:p>
        </w:tc>
        <w:tc>
          <w:tcPr>
            <w:tcW w:w="1440" w:type="dxa"/>
          </w:tcPr>
          <w:p w14:paraId="047E6CB2">
            <w:r>
              <w:t>含义</w:t>
            </w:r>
          </w:p>
        </w:tc>
        <w:tc>
          <w:tcPr>
            <w:tcW w:w="1440" w:type="dxa"/>
          </w:tcPr>
          <w:p w14:paraId="33B505B1">
            <w:r>
              <w:t>单位</w:t>
            </w:r>
          </w:p>
        </w:tc>
        <w:tc>
          <w:tcPr>
            <w:tcW w:w="1440" w:type="dxa"/>
          </w:tcPr>
          <w:p w14:paraId="2A2314F9">
            <w:r>
              <w:t>示例</w:t>
            </w:r>
          </w:p>
        </w:tc>
        <w:tc>
          <w:tcPr>
            <w:tcW w:w="1440" w:type="dxa"/>
          </w:tcPr>
          <w:p w14:paraId="1A335049">
            <w:r>
              <w:t>备注</w:t>
            </w:r>
          </w:p>
        </w:tc>
      </w:tr>
      <w:tr w14:paraId="39068E28">
        <w:tc>
          <w:tcPr>
            <w:tcW w:w="1440" w:type="dxa"/>
          </w:tcPr>
          <w:p w14:paraId="27AB0048">
            <w:r>
              <w:t>calendar_date</w:t>
            </w:r>
          </w:p>
        </w:tc>
        <w:tc>
          <w:tcPr>
            <w:tcW w:w="1440" w:type="dxa"/>
          </w:tcPr>
          <w:p w14:paraId="3AC935A3">
            <w:r>
              <w:t>date</w:t>
            </w:r>
          </w:p>
        </w:tc>
        <w:tc>
          <w:tcPr>
            <w:tcW w:w="1440" w:type="dxa"/>
          </w:tcPr>
          <w:p w14:paraId="357C60B8">
            <w:r>
              <w:t>日历日期</w:t>
            </w:r>
          </w:p>
        </w:tc>
        <w:tc>
          <w:tcPr>
            <w:tcW w:w="1440" w:type="dxa"/>
          </w:tcPr>
          <w:p w14:paraId="59C6A8A0">
            <w:r>
              <w:t>时间</w:t>
            </w:r>
          </w:p>
        </w:tc>
        <w:tc>
          <w:tcPr>
            <w:tcW w:w="1440" w:type="dxa"/>
          </w:tcPr>
          <w:p w14:paraId="4E099934">
            <w:r>
              <w:t>2025-11-11</w:t>
            </w:r>
          </w:p>
        </w:tc>
        <w:tc>
          <w:tcPr>
            <w:tcW w:w="1440" w:type="dxa"/>
          </w:tcPr>
          <w:p w14:paraId="1E92B04B">
            <w:pPr>
              <w:rPr>
                <w:rFonts w:hint="default" w:eastAsia="SimSun"/>
                <w:lang w:val="en-US" w:eastAsia="zh-CN"/>
              </w:rPr>
            </w:pPr>
            <w:r>
              <w:t>必填</w:t>
            </w:r>
            <w:r>
              <w:rPr>
                <w:rFonts w:hint="eastAsia" w:eastAsia="SimSun"/>
                <w:lang w:eastAsia="zh-CN"/>
              </w:rPr>
              <w:t>，</w:t>
            </w:r>
            <w:r>
              <w:rPr>
                <w:rFonts w:hint="eastAsia" w:eastAsia="SimSun"/>
                <w:lang w:val="en-US" w:eastAsia="zh-CN"/>
              </w:rPr>
              <w:t>主键</w:t>
            </w:r>
          </w:p>
        </w:tc>
      </w:tr>
      <w:tr w14:paraId="75E27F02">
        <w:tc>
          <w:tcPr>
            <w:tcW w:w="1440" w:type="dxa"/>
          </w:tcPr>
          <w:p w14:paraId="1539C80A">
            <w:r>
              <w:t>year</w:t>
            </w:r>
          </w:p>
        </w:tc>
        <w:tc>
          <w:tcPr>
            <w:tcW w:w="1440" w:type="dxa"/>
          </w:tcPr>
          <w:p w14:paraId="0012E937">
            <w:r>
              <w:t>integer</w:t>
            </w:r>
          </w:p>
        </w:tc>
        <w:tc>
          <w:tcPr>
            <w:tcW w:w="1440" w:type="dxa"/>
          </w:tcPr>
          <w:p w14:paraId="17C9D6FA">
            <w:r>
              <w:t>年份</w:t>
            </w:r>
          </w:p>
        </w:tc>
        <w:tc>
          <w:tcPr>
            <w:tcW w:w="1440" w:type="dxa"/>
          </w:tcPr>
          <w:p w14:paraId="248E3E57">
            <w:r>
              <w:t>-</w:t>
            </w:r>
          </w:p>
        </w:tc>
        <w:tc>
          <w:tcPr>
            <w:tcW w:w="1440" w:type="dxa"/>
          </w:tcPr>
          <w:p w14:paraId="4A33255C">
            <w:r>
              <w:t>100</w:t>
            </w:r>
          </w:p>
        </w:tc>
        <w:tc>
          <w:tcPr>
            <w:tcW w:w="1440" w:type="dxa"/>
          </w:tcPr>
          <w:p w14:paraId="5F5DD5EF">
            <w:r>
              <w:t>必填</w:t>
            </w:r>
          </w:p>
        </w:tc>
      </w:tr>
      <w:tr w14:paraId="22297BBB">
        <w:tc>
          <w:tcPr>
            <w:tcW w:w="1440" w:type="dxa"/>
          </w:tcPr>
          <w:p w14:paraId="693FE864">
            <w:r>
              <w:t>quarter</w:t>
            </w:r>
          </w:p>
        </w:tc>
        <w:tc>
          <w:tcPr>
            <w:tcW w:w="1440" w:type="dxa"/>
          </w:tcPr>
          <w:p w14:paraId="32A56BB8">
            <w:r>
              <w:t>integer</w:t>
            </w:r>
          </w:p>
        </w:tc>
        <w:tc>
          <w:tcPr>
            <w:tcW w:w="1440" w:type="dxa"/>
          </w:tcPr>
          <w:p w14:paraId="65498236">
            <w:r>
              <w:t>季度</w:t>
            </w:r>
          </w:p>
        </w:tc>
        <w:tc>
          <w:tcPr>
            <w:tcW w:w="1440" w:type="dxa"/>
          </w:tcPr>
          <w:p w14:paraId="2F449BB5">
            <w:r>
              <w:t>-</w:t>
            </w:r>
          </w:p>
        </w:tc>
        <w:tc>
          <w:tcPr>
            <w:tcW w:w="1440" w:type="dxa"/>
          </w:tcPr>
          <w:p w14:paraId="466E4212">
            <w:r>
              <w:t>100</w:t>
            </w:r>
          </w:p>
        </w:tc>
        <w:tc>
          <w:tcPr>
            <w:tcW w:w="1440" w:type="dxa"/>
          </w:tcPr>
          <w:p w14:paraId="445ABC06">
            <w:r>
              <w:t>必填</w:t>
            </w:r>
          </w:p>
        </w:tc>
      </w:tr>
      <w:tr w14:paraId="1F5BBE4F">
        <w:tc>
          <w:tcPr>
            <w:tcW w:w="1440" w:type="dxa"/>
          </w:tcPr>
          <w:p w14:paraId="4973B739">
            <w:r>
              <w:t>month</w:t>
            </w:r>
          </w:p>
        </w:tc>
        <w:tc>
          <w:tcPr>
            <w:tcW w:w="1440" w:type="dxa"/>
          </w:tcPr>
          <w:p w14:paraId="2A323688">
            <w:r>
              <w:t>integer</w:t>
            </w:r>
          </w:p>
        </w:tc>
        <w:tc>
          <w:tcPr>
            <w:tcW w:w="1440" w:type="dxa"/>
          </w:tcPr>
          <w:p w14:paraId="65FBF1F7">
            <w:pPr>
              <w:rPr>
                <w:rFonts w:hint="eastAsia" w:eastAsia="SimSun"/>
                <w:lang w:val="en-US" w:eastAsia="zh-CN"/>
              </w:rPr>
            </w:pPr>
            <w:r>
              <w:t>月份</w:t>
            </w:r>
            <w:r>
              <w:rPr>
                <w:rFonts w:hint="eastAsia" w:eastAsia="SimSun"/>
                <w:lang w:val="en-US" w:eastAsia="zh-CN"/>
              </w:rPr>
              <w:t>数值</w:t>
            </w:r>
          </w:p>
        </w:tc>
        <w:tc>
          <w:tcPr>
            <w:tcW w:w="1440" w:type="dxa"/>
          </w:tcPr>
          <w:p w14:paraId="04BE2034">
            <w:r>
              <w:t>-</w:t>
            </w:r>
          </w:p>
        </w:tc>
        <w:tc>
          <w:tcPr>
            <w:tcW w:w="1440" w:type="dxa"/>
          </w:tcPr>
          <w:p w14:paraId="4ECFBA56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</w:t>
            </w:r>
          </w:p>
        </w:tc>
        <w:tc>
          <w:tcPr>
            <w:tcW w:w="1440" w:type="dxa"/>
          </w:tcPr>
          <w:p w14:paraId="4C2631C6">
            <w:r>
              <w:t>必填</w:t>
            </w:r>
          </w:p>
        </w:tc>
      </w:tr>
      <w:tr w14:paraId="56D5BB07">
        <w:tc>
          <w:tcPr>
            <w:tcW w:w="1440" w:type="dxa"/>
          </w:tcPr>
          <w:p w14:paraId="791E56BB">
            <w:r>
              <w:t>month_name</w:t>
            </w:r>
          </w:p>
        </w:tc>
        <w:tc>
          <w:tcPr>
            <w:tcW w:w="1440" w:type="dxa"/>
          </w:tcPr>
          <w:p w14:paraId="7E3DEF27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0787C546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月份文本</w:t>
            </w:r>
          </w:p>
        </w:tc>
        <w:tc>
          <w:tcPr>
            <w:tcW w:w="1440" w:type="dxa"/>
          </w:tcPr>
          <w:p w14:paraId="5010102D">
            <w:r>
              <w:t>-</w:t>
            </w:r>
          </w:p>
        </w:tc>
        <w:tc>
          <w:tcPr>
            <w:tcW w:w="1440" w:type="dxa"/>
          </w:tcPr>
          <w:p w14:paraId="35802D2A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February</w:t>
            </w:r>
          </w:p>
        </w:tc>
        <w:tc>
          <w:tcPr>
            <w:tcW w:w="1440" w:type="dxa"/>
          </w:tcPr>
          <w:p w14:paraId="69A9FBBD"/>
        </w:tc>
      </w:tr>
      <w:tr w14:paraId="69BAB200">
        <w:tc>
          <w:tcPr>
            <w:tcW w:w="1440" w:type="dxa"/>
          </w:tcPr>
          <w:p w14:paraId="77AA325C">
            <w:r>
              <w:t>week_of_year</w:t>
            </w:r>
          </w:p>
        </w:tc>
        <w:tc>
          <w:tcPr>
            <w:tcW w:w="1440" w:type="dxa"/>
          </w:tcPr>
          <w:p w14:paraId="7E7FDBF9">
            <w:r>
              <w:t>integer</w:t>
            </w:r>
          </w:p>
        </w:tc>
        <w:tc>
          <w:tcPr>
            <w:tcW w:w="1440" w:type="dxa"/>
          </w:tcPr>
          <w:p w14:paraId="07D98172">
            <w:r>
              <w:t>周序号</w:t>
            </w:r>
          </w:p>
        </w:tc>
        <w:tc>
          <w:tcPr>
            <w:tcW w:w="1440" w:type="dxa"/>
          </w:tcPr>
          <w:p w14:paraId="1B536FF3">
            <w:r>
              <w:t>-</w:t>
            </w:r>
          </w:p>
        </w:tc>
        <w:tc>
          <w:tcPr>
            <w:tcW w:w="1440" w:type="dxa"/>
          </w:tcPr>
          <w:p w14:paraId="4E7B85BB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24</w:t>
            </w:r>
          </w:p>
        </w:tc>
        <w:tc>
          <w:tcPr>
            <w:tcW w:w="1440" w:type="dxa"/>
          </w:tcPr>
          <w:p w14:paraId="7750A61E"/>
        </w:tc>
      </w:tr>
      <w:tr w14:paraId="0BC274C2">
        <w:tc>
          <w:tcPr>
            <w:tcW w:w="1440" w:type="dxa"/>
          </w:tcPr>
          <w:p w14:paraId="43C4B7FE">
            <w:r>
              <w:t>day_of_week</w:t>
            </w:r>
          </w:p>
        </w:tc>
        <w:tc>
          <w:tcPr>
            <w:tcW w:w="1440" w:type="dxa"/>
          </w:tcPr>
          <w:p w14:paraId="26B6853D">
            <w:r>
              <w:t>integer</w:t>
            </w:r>
          </w:p>
        </w:tc>
        <w:tc>
          <w:tcPr>
            <w:tcW w:w="1440" w:type="dxa"/>
          </w:tcPr>
          <w:p w14:paraId="4F6F37DC">
            <w:r>
              <w:t>星期序号</w:t>
            </w:r>
          </w:p>
        </w:tc>
        <w:tc>
          <w:tcPr>
            <w:tcW w:w="1440" w:type="dxa"/>
          </w:tcPr>
          <w:p w14:paraId="54A346B9">
            <w:r>
              <w:t>-</w:t>
            </w:r>
          </w:p>
        </w:tc>
        <w:tc>
          <w:tcPr>
            <w:tcW w:w="1440" w:type="dxa"/>
          </w:tcPr>
          <w:p w14:paraId="54B2B63E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</w:t>
            </w:r>
          </w:p>
        </w:tc>
        <w:tc>
          <w:tcPr>
            <w:tcW w:w="1440" w:type="dxa"/>
          </w:tcPr>
          <w:p w14:paraId="2D2B3512"/>
        </w:tc>
      </w:tr>
      <w:tr w14:paraId="6E505763">
        <w:tc>
          <w:tcPr>
            <w:tcW w:w="1440" w:type="dxa"/>
          </w:tcPr>
          <w:p w14:paraId="5C903B12">
            <w:r>
              <w:t>day_name</w:t>
            </w:r>
          </w:p>
        </w:tc>
        <w:tc>
          <w:tcPr>
            <w:tcW w:w="1440" w:type="dxa"/>
          </w:tcPr>
          <w:p w14:paraId="1C6FDA0E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2CE55C0D">
            <w:r>
              <w:rPr>
                <w:rFonts w:hint="eastAsia" w:eastAsia="SimSun"/>
                <w:lang w:val="en-US" w:eastAsia="zh-CN"/>
              </w:rPr>
              <w:t>天</w:t>
            </w:r>
            <w:r>
              <w:t>名称</w:t>
            </w:r>
          </w:p>
        </w:tc>
        <w:tc>
          <w:tcPr>
            <w:tcW w:w="1440" w:type="dxa"/>
          </w:tcPr>
          <w:p w14:paraId="1FE306B4">
            <w:r>
              <w:t>-</w:t>
            </w:r>
          </w:p>
        </w:tc>
        <w:tc>
          <w:tcPr>
            <w:tcW w:w="1440" w:type="dxa"/>
          </w:tcPr>
          <w:p w14:paraId="1F1C9A54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Friday</w:t>
            </w:r>
          </w:p>
        </w:tc>
        <w:tc>
          <w:tcPr>
            <w:tcW w:w="1440" w:type="dxa"/>
          </w:tcPr>
          <w:p w14:paraId="570F588A"/>
        </w:tc>
      </w:tr>
      <w:tr w14:paraId="658FE418">
        <w:tc>
          <w:tcPr>
            <w:tcW w:w="1440" w:type="dxa"/>
          </w:tcPr>
          <w:p w14:paraId="0E1708B9">
            <w:r>
              <w:t>is_weekend</w:t>
            </w:r>
          </w:p>
        </w:tc>
        <w:tc>
          <w:tcPr>
            <w:tcW w:w="1440" w:type="dxa"/>
          </w:tcPr>
          <w:p w14:paraId="0B60E5ED">
            <w:r>
              <w:t>boolean</w:t>
            </w:r>
          </w:p>
        </w:tc>
        <w:tc>
          <w:tcPr>
            <w:tcW w:w="1440" w:type="dxa"/>
          </w:tcPr>
          <w:p w14:paraId="18893AD2">
            <w:r>
              <w:t>是否周末</w:t>
            </w:r>
          </w:p>
        </w:tc>
        <w:tc>
          <w:tcPr>
            <w:tcW w:w="1440" w:type="dxa"/>
          </w:tcPr>
          <w:p w14:paraId="42063184">
            <w:r>
              <w:t>-</w:t>
            </w:r>
          </w:p>
        </w:tc>
        <w:tc>
          <w:tcPr>
            <w:tcW w:w="1440" w:type="dxa"/>
          </w:tcPr>
          <w:p w14:paraId="50A15B96">
            <w:r>
              <w:t>true</w:t>
            </w:r>
          </w:p>
        </w:tc>
        <w:tc>
          <w:tcPr>
            <w:tcW w:w="1440" w:type="dxa"/>
          </w:tcPr>
          <w:p w14:paraId="3A3E023D"/>
        </w:tc>
      </w:tr>
      <w:tr w14:paraId="039DA602">
        <w:tc>
          <w:tcPr>
            <w:tcW w:w="1440" w:type="dxa"/>
          </w:tcPr>
          <w:p w14:paraId="3DD7B4B8">
            <w:r>
              <w:t>is_holiday</w:t>
            </w:r>
          </w:p>
        </w:tc>
        <w:tc>
          <w:tcPr>
            <w:tcW w:w="1440" w:type="dxa"/>
          </w:tcPr>
          <w:p w14:paraId="0B9770D7">
            <w:r>
              <w:t>boolean</w:t>
            </w:r>
          </w:p>
        </w:tc>
        <w:tc>
          <w:tcPr>
            <w:tcW w:w="1440" w:type="dxa"/>
          </w:tcPr>
          <w:p w14:paraId="421F1540">
            <w:r>
              <w:t>是否假日</w:t>
            </w:r>
          </w:p>
        </w:tc>
        <w:tc>
          <w:tcPr>
            <w:tcW w:w="1440" w:type="dxa"/>
          </w:tcPr>
          <w:p w14:paraId="28CD9455">
            <w:r>
              <w:t>-</w:t>
            </w:r>
          </w:p>
        </w:tc>
        <w:tc>
          <w:tcPr>
            <w:tcW w:w="1440" w:type="dxa"/>
          </w:tcPr>
          <w:p w14:paraId="746218CB">
            <w:r>
              <w:t>true</w:t>
            </w:r>
          </w:p>
        </w:tc>
        <w:tc>
          <w:tcPr>
            <w:tcW w:w="1440" w:type="dxa"/>
          </w:tcPr>
          <w:p w14:paraId="3CBD04DD"/>
        </w:tc>
      </w:tr>
      <w:tr w14:paraId="5E5A6B42">
        <w:tc>
          <w:tcPr>
            <w:tcW w:w="1651" w:type="dxa"/>
          </w:tcPr>
          <w:p w14:paraId="05690E9E">
            <w:r>
              <w:t>created_at</w:t>
            </w:r>
          </w:p>
        </w:tc>
        <w:tc>
          <w:tcPr>
            <w:tcW w:w="1440" w:type="dxa"/>
          </w:tcPr>
          <w:p w14:paraId="61F27053">
            <w:r>
              <w:t>TIMESTAMPTZ</w:t>
            </w:r>
          </w:p>
        </w:tc>
        <w:tc>
          <w:tcPr>
            <w:tcW w:w="1440" w:type="dxa"/>
          </w:tcPr>
          <w:p w14:paraId="4F4E7993">
            <w:r>
              <w:t>创建时间</w:t>
            </w:r>
          </w:p>
        </w:tc>
        <w:tc>
          <w:tcPr>
            <w:tcW w:w="1440" w:type="dxa"/>
          </w:tcPr>
          <w:p w14:paraId="220340DB">
            <w:r>
              <w:t>是</w:t>
            </w:r>
          </w:p>
        </w:tc>
        <w:tc>
          <w:tcPr>
            <w:tcW w:w="1440" w:type="dxa"/>
          </w:tcPr>
          <w:p w14:paraId="5BDF0DB0">
            <w:r>
              <w:t>NOW()</w:t>
            </w:r>
          </w:p>
        </w:tc>
        <w:tc>
          <w:tcPr>
            <w:tcW w:w="1440" w:type="dxa"/>
          </w:tcPr>
          <w:p w14:paraId="1FC72607"/>
        </w:tc>
      </w:tr>
      <w:tr w14:paraId="00F6DC46">
        <w:tc>
          <w:tcPr>
            <w:tcW w:w="1651" w:type="dxa"/>
          </w:tcPr>
          <w:p w14:paraId="42383CF7">
            <w:r>
              <w:t>updated_at</w:t>
            </w:r>
          </w:p>
        </w:tc>
        <w:tc>
          <w:tcPr>
            <w:tcW w:w="1440" w:type="dxa"/>
          </w:tcPr>
          <w:p w14:paraId="7F36D105">
            <w:r>
              <w:t>TIMESTAMPTZ</w:t>
            </w:r>
          </w:p>
        </w:tc>
        <w:tc>
          <w:tcPr>
            <w:tcW w:w="1440" w:type="dxa"/>
          </w:tcPr>
          <w:p w14:paraId="27D9FD28">
            <w:r>
              <w:t>更新时间</w:t>
            </w:r>
          </w:p>
        </w:tc>
        <w:tc>
          <w:tcPr>
            <w:tcW w:w="1440" w:type="dxa"/>
          </w:tcPr>
          <w:p w14:paraId="65B55FBD">
            <w:r>
              <w:t>是</w:t>
            </w:r>
          </w:p>
        </w:tc>
        <w:tc>
          <w:tcPr>
            <w:tcW w:w="1440" w:type="dxa"/>
          </w:tcPr>
          <w:p w14:paraId="17387474">
            <w:r>
              <w:t>NOW()</w:t>
            </w:r>
          </w:p>
        </w:tc>
        <w:tc>
          <w:tcPr>
            <w:tcW w:w="1440" w:type="dxa"/>
          </w:tcPr>
          <w:p w14:paraId="780452E2"/>
        </w:tc>
      </w:tr>
      <w:tr w14:paraId="064E9552">
        <w:tc>
          <w:tcPr>
            <w:tcW w:w="1651" w:type="dxa"/>
          </w:tcPr>
          <w:p w14:paraId="7A41F3BB">
            <w:r>
              <w:t>created_by</w:t>
            </w:r>
          </w:p>
        </w:tc>
        <w:tc>
          <w:tcPr>
            <w:tcW w:w="1440" w:type="dxa"/>
          </w:tcPr>
          <w:p w14:paraId="1F8A98B5">
            <w:r>
              <w:t>BIGINT</w:t>
            </w:r>
          </w:p>
        </w:tc>
        <w:tc>
          <w:tcPr>
            <w:tcW w:w="1440" w:type="dxa"/>
          </w:tcPr>
          <w:p w14:paraId="0E391DD7">
            <w:r>
              <w:t>创建人ID</w:t>
            </w:r>
          </w:p>
        </w:tc>
        <w:tc>
          <w:tcPr>
            <w:tcW w:w="1440" w:type="dxa"/>
          </w:tcPr>
          <w:p w14:paraId="1A79902F">
            <w:r>
              <w:t>是</w:t>
            </w:r>
          </w:p>
        </w:tc>
        <w:tc>
          <w:tcPr>
            <w:tcW w:w="1440" w:type="dxa"/>
          </w:tcPr>
          <w:p w14:paraId="0311DBC1">
            <w:r>
              <w:t>NULL</w:t>
            </w:r>
          </w:p>
        </w:tc>
        <w:tc>
          <w:tcPr>
            <w:tcW w:w="1440" w:type="dxa"/>
          </w:tcPr>
          <w:p w14:paraId="302001B7">
            <w:r>
              <w:t>users.id</w:t>
            </w:r>
          </w:p>
        </w:tc>
      </w:tr>
      <w:tr w14:paraId="53426A21">
        <w:tc>
          <w:tcPr>
            <w:tcW w:w="1651" w:type="dxa"/>
          </w:tcPr>
          <w:p w14:paraId="48482AFB">
            <w:r>
              <w:t>updated_by</w:t>
            </w:r>
          </w:p>
        </w:tc>
        <w:tc>
          <w:tcPr>
            <w:tcW w:w="1440" w:type="dxa"/>
          </w:tcPr>
          <w:p w14:paraId="644EC212">
            <w:r>
              <w:t>BIGINT</w:t>
            </w:r>
          </w:p>
        </w:tc>
        <w:tc>
          <w:tcPr>
            <w:tcW w:w="1440" w:type="dxa"/>
          </w:tcPr>
          <w:p w14:paraId="4A232A40">
            <w:r>
              <w:t>更新人ID</w:t>
            </w:r>
          </w:p>
        </w:tc>
        <w:tc>
          <w:tcPr>
            <w:tcW w:w="1440" w:type="dxa"/>
          </w:tcPr>
          <w:p w14:paraId="5210ABBC">
            <w:r>
              <w:t>是</w:t>
            </w:r>
          </w:p>
        </w:tc>
        <w:tc>
          <w:tcPr>
            <w:tcW w:w="1440" w:type="dxa"/>
          </w:tcPr>
          <w:p w14:paraId="341AAB6B">
            <w:r>
              <w:t>NULL</w:t>
            </w:r>
          </w:p>
        </w:tc>
        <w:tc>
          <w:tcPr>
            <w:tcW w:w="1440" w:type="dxa"/>
          </w:tcPr>
          <w:p w14:paraId="281667BA">
            <w:r>
              <w:t>users.id</w:t>
            </w:r>
          </w:p>
        </w:tc>
      </w:tr>
    </w:tbl>
    <w:p w14:paraId="6BD5565D">
      <w:pPr>
        <w:pStyle w:val="4"/>
      </w:pPr>
      <w:r>
        <w:t>carrier_service_levels</w:t>
      </w:r>
    </w:p>
    <w:p w14:paraId="41F462AB">
      <w:r>
        <w:t>承运商服务等级</w:t>
      </w:r>
      <w:r>
        <w:rPr>
          <w:rFonts w:hint="eastAsia" w:eastAsia="SimSun"/>
          <w:lang w:val="en-US" w:eastAsia="zh-CN"/>
        </w:rPr>
        <w:t>和相应指标</w:t>
      </w:r>
      <w:r>
        <w:t>。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9"/>
        <w:gridCol w:w="1476"/>
        <w:gridCol w:w="1148"/>
        <w:gridCol w:w="709"/>
        <w:gridCol w:w="1232"/>
        <w:gridCol w:w="2182"/>
      </w:tblGrid>
      <w:tr w14:paraId="6676057F">
        <w:tc>
          <w:tcPr>
            <w:tcW w:w="2109" w:type="dxa"/>
          </w:tcPr>
          <w:p w14:paraId="165F1AB3">
            <w:r>
              <w:t>字段名</w:t>
            </w:r>
          </w:p>
        </w:tc>
        <w:tc>
          <w:tcPr>
            <w:tcW w:w="1476" w:type="dxa"/>
          </w:tcPr>
          <w:p w14:paraId="5B37921D">
            <w:r>
              <w:t>类型</w:t>
            </w:r>
          </w:p>
        </w:tc>
        <w:tc>
          <w:tcPr>
            <w:tcW w:w="1148" w:type="dxa"/>
          </w:tcPr>
          <w:p w14:paraId="70CDC192">
            <w:r>
              <w:t>含义</w:t>
            </w:r>
          </w:p>
        </w:tc>
        <w:tc>
          <w:tcPr>
            <w:tcW w:w="709" w:type="dxa"/>
          </w:tcPr>
          <w:p w14:paraId="1A9F4BBB">
            <w:r>
              <w:t>单位</w:t>
            </w:r>
          </w:p>
        </w:tc>
        <w:tc>
          <w:tcPr>
            <w:tcW w:w="1232" w:type="dxa"/>
          </w:tcPr>
          <w:p w14:paraId="3450C165">
            <w:r>
              <w:t>示例</w:t>
            </w:r>
          </w:p>
        </w:tc>
        <w:tc>
          <w:tcPr>
            <w:tcW w:w="2182" w:type="dxa"/>
          </w:tcPr>
          <w:p w14:paraId="7EA37670">
            <w:r>
              <w:t>备注</w:t>
            </w:r>
          </w:p>
        </w:tc>
      </w:tr>
      <w:tr w14:paraId="5A37F06D">
        <w:tc>
          <w:tcPr>
            <w:tcW w:w="2109" w:type="dxa"/>
          </w:tcPr>
          <w:p w14:paraId="2B1E8F5D">
            <w:r>
              <w:t>service_level_id</w:t>
            </w:r>
          </w:p>
        </w:tc>
        <w:tc>
          <w:tcPr>
            <w:tcW w:w="1476" w:type="dxa"/>
          </w:tcPr>
          <w:p w14:paraId="4793943A">
            <w:r>
              <w:t>bigint</w:t>
            </w:r>
          </w:p>
        </w:tc>
        <w:tc>
          <w:tcPr>
            <w:tcW w:w="1148" w:type="dxa"/>
          </w:tcPr>
          <w:p w14:paraId="28A4CD05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标识服务等级</w:t>
            </w:r>
          </w:p>
        </w:tc>
        <w:tc>
          <w:tcPr>
            <w:tcW w:w="709" w:type="dxa"/>
          </w:tcPr>
          <w:p w14:paraId="5BF8182F">
            <w:r>
              <w:t>-</w:t>
            </w:r>
          </w:p>
        </w:tc>
        <w:tc>
          <w:tcPr>
            <w:tcW w:w="1232" w:type="dxa"/>
          </w:tcPr>
          <w:p w14:paraId="4E824C13">
            <w:r>
              <w:t>1001</w:t>
            </w:r>
          </w:p>
        </w:tc>
        <w:tc>
          <w:tcPr>
            <w:tcW w:w="2182" w:type="dxa"/>
          </w:tcPr>
          <w:p w14:paraId="7B08FD5E">
            <w:pPr>
              <w:rPr>
                <w:rFonts w:hint="default" w:eastAsia="SimSun"/>
                <w:lang w:val="en-US" w:eastAsia="zh-CN"/>
              </w:rPr>
            </w:pPr>
            <w:r>
              <w:t>必填</w:t>
            </w:r>
            <w:r>
              <w:rPr>
                <w:rFonts w:hint="eastAsia" w:eastAsia="SimSun"/>
                <w:lang w:eastAsia="zh-CN"/>
              </w:rPr>
              <w:t>，</w:t>
            </w:r>
            <w:r>
              <w:rPr>
                <w:rFonts w:hint="eastAsia" w:eastAsia="SimSun"/>
                <w:lang w:val="en-US" w:eastAsia="zh-CN"/>
              </w:rPr>
              <w:t>主键</w:t>
            </w:r>
          </w:p>
        </w:tc>
      </w:tr>
      <w:tr w14:paraId="702F7A19">
        <w:tc>
          <w:tcPr>
            <w:tcW w:w="2109" w:type="dxa"/>
          </w:tcPr>
          <w:p w14:paraId="6316DBD9">
            <w:r>
              <w:t>carrier_id</w:t>
            </w:r>
          </w:p>
        </w:tc>
        <w:tc>
          <w:tcPr>
            <w:tcW w:w="1476" w:type="dxa"/>
          </w:tcPr>
          <w:p w14:paraId="6BEAE073">
            <w:r>
              <w:t>bigint</w:t>
            </w:r>
          </w:p>
        </w:tc>
        <w:tc>
          <w:tcPr>
            <w:tcW w:w="1148" w:type="dxa"/>
          </w:tcPr>
          <w:p w14:paraId="2EB695DC">
            <w:r>
              <w:t>承运商ID</w:t>
            </w:r>
          </w:p>
        </w:tc>
        <w:tc>
          <w:tcPr>
            <w:tcW w:w="709" w:type="dxa"/>
          </w:tcPr>
          <w:p w14:paraId="7347DE69">
            <w:r>
              <w:t>-</w:t>
            </w:r>
          </w:p>
        </w:tc>
        <w:tc>
          <w:tcPr>
            <w:tcW w:w="1232" w:type="dxa"/>
          </w:tcPr>
          <w:p w14:paraId="0033703F">
            <w:r>
              <w:t>1001</w:t>
            </w:r>
          </w:p>
        </w:tc>
        <w:tc>
          <w:tcPr>
            <w:tcW w:w="2182" w:type="dxa"/>
          </w:tcPr>
          <w:p w14:paraId="0A078D51">
            <w:r>
              <w:t>关联外键</w:t>
            </w:r>
          </w:p>
        </w:tc>
      </w:tr>
      <w:tr w14:paraId="687E4F4C">
        <w:tc>
          <w:tcPr>
            <w:tcW w:w="2109" w:type="dxa"/>
          </w:tcPr>
          <w:p w14:paraId="7A62A29B">
            <w:r>
              <w:t>service_level_code</w:t>
            </w:r>
          </w:p>
        </w:tc>
        <w:tc>
          <w:tcPr>
            <w:tcW w:w="1476" w:type="dxa"/>
          </w:tcPr>
          <w:p w14:paraId="16016F1E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148" w:type="dxa"/>
          </w:tcPr>
          <w:p w14:paraId="293CB658">
            <w:r>
              <w:t>服务等级编码</w:t>
            </w:r>
          </w:p>
        </w:tc>
        <w:tc>
          <w:tcPr>
            <w:tcW w:w="709" w:type="dxa"/>
          </w:tcPr>
          <w:p w14:paraId="6E76692E">
            <w:r>
              <w:t>-</w:t>
            </w:r>
          </w:p>
        </w:tc>
        <w:tc>
          <w:tcPr>
            <w:tcW w:w="1232" w:type="dxa"/>
          </w:tcPr>
          <w:p w14:paraId="52B8451A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s</w:t>
            </w:r>
            <w:r>
              <w:rPr>
                <w:rFonts w:hint="eastAsia" w:eastAsia="SimSun"/>
                <w:lang w:val="en-US" w:eastAsia="zh-CN"/>
              </w:rPr>
              <w:t>tandard</w:t>
            </w:r>
            <w:r>
              <w:rPr>
                <w:rFonts w:hint="default" w:eastAsia="SimSun"/>
                <w:lang w:val="en-US" w:eastAsia="zh-CN"/>
              </w:rPr>
              <w:t>/express</w:t>
            </w:r>
          </w:p>
        </w:tc>
        <w:tc>
          <w:tcPr>
            <w:tcW w:w="2182" w:type="dxa"/>
          </w:tcPr>
          <w:p w14:paraId="34A65BFB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(carrier_id, service_level_code)</w:t>
            </w:r>
            <w:r>
              <w:rPr>
                <w:rFonts w:hint="eastAsia" w:eastAsia="SimSun"/>
                <w:lang w:val="en-US" w:eastAsia="zh-CN"/>
              </w:rPr>
              <w:t>组合唯一</w:t>
            </w:r>
          </w:p>
        </w:tc>
      </w:tr>
      <w:tr w14:paraId="1C0333A5">
        <w:tc>
          <w:tcPr>
            <w:tcW w:w="2109" w:type="dxa"/>
          </w:tcPr>
          <w:p w14:paraId="1CAA0241">
            <w:r>
              <w:t>description</w:t>
            </w:r>
          </w:p>
        </w:tc>
        <w:tc>
          <w:tcPr>
            <w:tcW w:w="1476" w:type="dxa"/>
          </w:tcPr>
          <w:p w14:paraId="336E5CF8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148" w:type="dxa"/>
          </w:tcPr>
          <w:p w14:paraId="7B327B49">
            <w:r>
              <w:t>描述</w:t>
            </w:r>
          </w:p>
        </w:tc>
        <w:tc>
          <w:tcPr>
            <w:tcW w:w="709" w:type="dxa"/>
          </w:tcPr>
          <w:p w14:paraId="73707E3C">
            <w:r>
              <w:t>-</w:t>
            </w:r>
          </w:p>
        </w:tc>
        <w:tc>
          <w:tcPr>
            <w:tcW w:w="1232" w:type="dxa"/>
          </w:tcPr>
          <w:p w14:paraId="6A3D8D2C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标准/加急/次日达</w:t>
            </w:r>
          </w:p>
        </w:tc>
        <w:tc>
          <w:tcPr>
            <w:tcW w:w="2182" w:type="dxa"/>
          </w:tcPr>
          <w:p w14:paraId="6F90AA3F"/>
        </w:tc>
      </w:tr>
      <w:tr w14:paraId="2439D75F">
        <w:tc>
          <w:tcPr>
            <w:tcW w:w="2109" w:type="dxa"/>
          </w:tcPr>
          <w:p w14:paraId="11B5C882">
            <w:r>
              <w:t>transit_time_days</w:t>
            </w:r>
          </w:p>
        </w:tc>
        <w:tc>
          <w:tcPr>
            <w:tcW w:w="1476" w:type="dxa"/>
          </w:tcPr>
          <w:p w14:paraId="0D84CABD">
            <w:r>
              <w:t>integer</w:t>
            </w:r>
          </w:p>
        </w:tc>
        <w:tc>
          <w:tcPr>
            <w:tcW w:w="1148" w:type="dxa"/>
          </w:tcPr>
          <w:p w14:paraId="18D9ABA9">
            <w:r>
              <w:t>运输时效 (天)</w:t>
            </w:r>
          </w:p>
        </w:tc>
        <w:tc>
          <w:tcPr>
            <w:tcW w:w="709" w:type="dxa"/>
          </w:tcPr>
          <w:p w14:paraId="77FA0F38">
            <w:r>
              <w:t>时间</w:t>
            </w:r>
          </w:p>
        </w:tc>
        <w:tc>
          <w:tcPr>
            <w:tcW w:w="1232" w:type="dxa"/>
          </w:tcPr>
          <w:p w14:paraId="15B1FFC6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val="en-US" w:eastAsia="zh-CN"/>
              </w:rPr>
              <w:t>5</w:t>
            </w:r>
          </w:p>
        </w:tc>
        <w:tc>
          <w:tcPr>
            <w:tcW w:w="2182" w:type="dxa"/>
          </w:tcPr>
          <w:p w14:paraId="375FB492"/>
        </w:tc>
      </w:tr>
      <w:tr w14:paraId="33B3A2D9">
        <w:tc>
          <w:tcPr>
            <w:tcW w:w="2109" w:type="dxa"/>
          </w:tcPr>
          <w:p w14:paraId="2126DC8A">
            <w:r>
              <w:t>on_time_target</w:t>
            </w:r>
          </w:p>
        </w:tc>
        <w:tc>
          <w:tcPr>
            <w:tcW w:w="1476" w:type="dxa"/>
          </w:tcPr>
          <w:p w14:paraId="4BC81DDC">
            <w:r>
              <w:t>numeric</w:t>
            </w:r>
          </w:p>
        </w:tc>
        <w:tc>
          <w:tcPr>
            <w:tcW w:w="1148" w:type="dxa"/>
          </w:tcPr>
          <w:p w14:paraId="202C4B19">
            <w:r>
              <w:t>准点率目标</w:t>
            </w:r>
          </w:p>
        </w:tc>
        <w:tc>
          <w:tcPr>
            <w:tcW w:w="709" w:type="dxa"/>
          </w:tcPr>
          <w:p w14:paraId="4564694B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val="en-US" w:eastAsia="zh-CN"/>
              </w:rPr>
              <w:t>百分比</w:t>
            </w:r>
          </w:p>
        </w:tc>
        <w:tc>
          <w:tcPr>
            <w:tcW w:w="1232" w:type="dxa"/>
          </w:tcPr>
          <w:p w14:paraId="68DBBC81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0.95</w:t>
            </w:r>
          </w:p>
        </w:tc>
        <w:tc>
          <w:tcPr>
            <w:tcW w:w="2182" w:type="dxa"/>
          </w:tcPr>
          <w:p w14:paraId="3D0CD070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0-1之间的小数</w:t>
            </w:r>
          </w:p>
        </w:tc>
      </w:tr>
      <w:tr w14:paraId="0FE248DC">
        <w:tc>
          <w:tcPr>
            <w:tcW w:w="2109" w:type="dxa"/>
          </w:tcPr>
          <w:p w14:paraId="0216E728">
            <w:r>
              <w:t>effective_from</w:t>
            </w:r>
          </w:p>
        </w:tc>
        <w:tc>
          <w:tcPr>
            <w:tcW w:w="1476" w:type="dxa"/>
          </w:tcPr>
          <w:p w14:paraId="6AE17D1D">
            <w:r>
              <w:t>date</w:t>
            </w:r>
          </w:p>
        </w:tc>
        <w:tc>
          <w:tcPr>
            <w:tcW w:w="1148" w:type="dxa"/>
          </w:tcPr>
          <w:p w14:paraId="53F8A092">
            <w:r>
              <w:t>生效日期</w:t>
            </w:r>
          </w:p>
        </w:tc>
        <w:tc>
          <w:tcPr>
            <w:tcW w:w="709" w:type="dxa"/>
          </w:tcPr>
          <w:p w14:paraId="1C4A96B5">
            <w:r>
              <w:t>-</w:t>
            </w:r>
          </w:p>
        </w:tc>
        <w:tc>
          <w:tcPr>
            <w:tcW w:w="1232" w:type="dxa"/>
          </w:tcPr>
          <w:p w14:paraId="5A7C80A2">
            <w:r>
              <w:t>2025-11-11 08:00</w:t>
            </w:r>
          </w:p>
        </w:tc>
        <w:tc>
          <w:tcPr>
            <w:tcW w:w="2182" w:type="dxa"/>
          </w:tcPr>
          <w:p w14:paraId="698A962C"/>
        </w:tc>
      </w:tr>
      <w:tr w14:paraId="07D21C01">
        <w:tc>
          <w:tcPr>
            <w:tcW w:w="2109" w:type="dxa"/>
          </w:tcPr>
          <w:p w14:paraId="2F80A5F9">
            <w:r>
              <w:t>effective_to</w:t>
            </w:r>
          </w:p>
        </w:tc>
        <w:tc>
          <w:tcPr>
            <w:tcW w:w="1476" w:type="dxa"/>
          </w:tcPr>
          <w:p w14:paraId="31B92DC4">
            <w:r>
              <w:t>date</w:t>
            </w:r>
          </w:p>
        </w:tc>
        <w:tc>
          <w:tcPr>
            <w:tcW w:w="1148" w:type="dxa"/>
          </w:tcPr>
          <w:p w14:paraId="489C015A">
            <w:r>
              <w:t>失效日期</w:t>
            </w:r>
          </w:p>
        </w:tc>
        <w:tc>
          <w:tcPr>
            <w:tcW w:w="709" w:type="dxa"/>
          </w:tcPr>
          <w:p w14:paraId="24DD406D">
            <w:r>
              <w:t>-</w:t>
            </w:r>
          </w:p>
        </w:tc>
        <w:tc>
          <w:tcPr>
            <w:tcW w:w="1232" w:type="dxa"/>
          </w:tcPr>
          <w:p w14:paraId="361893F5">
            <w:r>
              <w:t>2025-11-11 08:00</w:t>
            </w:r>
          </w:p>
        </w:tc>
        <w:tc>
          <w:tcPr>
            <w:tcW w:w="2182" w:type="dxa"/>
          </w:tcPr>
          <w:p w14:paraId="2D609B1A"/>
        </w:tc>
      </w:tr>
      <w:tr w14:paraId="4A06D8E7">
        <w:tc>
          <w:tcPr>
            <w:tcW w:w="2109" w:type="dxa"/>
          </w:tcPr>
          <w:p w14:paraId="6F3C80A7">
            <w:r>
              <w:t>created_at</w:t>
            </w:r>
          </w:p>
        </w:tc>
        <w:tc>
          <w:tcPr>
            <w:tcW w:w="1476" w:type="dxa"/>
          </w:tcPr>
          <w:p w14:paraId="6E2F5AFF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148" w:type="dxa"/>
          </w:tcPr>
          <w:p w14:paraId="3FEEACB6">
            <w:r>
              <w:t>创建时间</w:t>
            </w:r>
          </w:p>
        </w:tc>
        <w:tc>
          <w:tcPr>
            <w:tcW w:w="709" w:type="dxa"/>
          </w:tcPr>
          <w:p w14:paraId="5ECEFA2F">
            <w:r>
              <w:t>-</w:t>
            </w:r>
          </w:p>
        </w:tc>
        <w:tc>
          <w:tcPr>
            <w:tcW w:w="1232" w:type="dxa"/>
          </w:tcPr>
          <w:p w14:paraId="294941EA">
            <w:r>
              <w:t>2025-11-11 08:00</w:t>
            </w:r>
          </w:p>
        </w:tc>
        <w:tc>
          <w:tcPr>
            <w:tcW w:w="2182" w:type="dxa"/>
          </w:tcPr>
          <w:p w14:paraId="6088DD21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3276C2F0">
        <w:tc>
          <w:tcPr>
            <w:tcW w:w="2109" w:type="dxa"/>
          </w:tcPr>
          <w:p w14:paraId="22FB2976">
            <w:r>
              <w:t>created_by</w:t>
            </w:r>
          </w:p>
        </w:tc>
        <w:tc>
          <w:tcPr>
            <w:tcW w:w="1476" w:type="dxa"/>
          </w:tcPr>
          <w:p w14:paraId="1D688EAA">
            <w:r>
              <w:t>BIGINT</w:t>
            </w:r>
          </w:p>
        </w:tc>
        <w:tc>
          <w:tcPr>
            <w:tcW w:w="1148" w:type="dxa"/>
          </w:tcPr>
          <w:p w14:paraId="47679B34">
            <w:r>
              <w:t>创建人ID</w:t>
            </w:r>
          </w:p>
        </w:tc>
        <w:tc>
          <w:tcPr>
            <w:tcW w:w="709" w:type="dxa"/>
          </w:tcPr>
          <w:p w14:paraId="5F86947A">
            <w:r>
              <w:t>是</w:t>
            </w:r>
          </w:p>
        </w:tc>
        <w:tc>
          <w:tcPr>
            <w:tcW w:w="1232" w:type="dxa"/>
          </w:tcPr>
          <w:p w14:paraId="3D825582">
            <w:r>
              <w:t>NULL</w:t>
            </w:r>
          </w:p>
        </w:tc>
        <w:tc>
          <w:tcPr>
            <w:tcW w:w="2182" w:type="dxa"/>
          </w:tcPr>
          <w:p w14:paraId="46E4F5EB">
            <w:r>
              <w:t>users.id</w:t>
            </w:r>
          </w:p>
        </w:tc>
      </w:tr>
      <w:tr w14:paraId="09A41A2E">
        <w:tc>
          <w:tcPr>
            <w:tcW w:w="2109" w:type="dxa"/>
          </w:tcPr>
          <w:p w14:paraId="3AED38E6">
            <w:r>
              <w:t>updated_by</w:t>
            </w:r>
          </w:p>
        </w:tc>
        <w:tc>
          <w:tcPr>
            <w:tcW w:w="1476" w:type="dxa"/>
          </w:tcPr>
          <w:p w14:paraId="1A644D89">
            <w:r>
              <w:t>BIGINT</w:t>
            </w:r>
          </w:p>
        </w:tc>
        <w:tc>
          <w:tcPr>
            <w:tcW w:w="1148" w:type="dxa"/>
          </w:tcPr>
          <w:p w14:paraId="70EED418">
            <w:r>
              <w:t>更新人ID</w:t>
            </w:r>
          </w:p>
        </w:tc>
        <w:tc>
          <w:tcPr>
            <w:tcW w:w="709" w:type="dxa"/>
          </w:tcPr>
          <w:p w14:paraId="196738E6">
            <w:r>
              <w:t>是</w:t>
            </w:r>
          </w:p>
        </w:tc>
        <w:tc>
          <w:tcPr>
            <w:tcW w:w="1232" w:type="dxa"/>
          </w:tcPr>
          <w:p w14:paraId="1F0218E4">
            <w:r>
              <w:t>NULL</w:t>
            </w:r>
          </w:p>
        </w:tc>
        <w:tc>
          <w:tcPr>
            <w:tcW w:w="2182" w:type="dxa"/>
          </w:tcPr>
          <w:p w14:paraId="185BC82B">
            <w:r>
              <w:t>users.id</w:t>
            </w:r>
          </w:p>
        </w:tc>
      </w:tr>
    </w:tbl>
    <w:p w14:paraId="2AFE08D3"/>
    <w:p w14:paraId="1ECB249A">
      <w:pPr>
        <w:pStyle w:val="4"/>
      </w:pPr>
      <w:r>
        <w:t>carriers</w:t>
      </w:r>
    </w:p>
    <w:p w14:paraId="31ACEA1A">
      <w:r>
        <w:t>承运商/车队主数据。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1476"/>
        <w:gridCol w:w="1156"/>
        <w:gridCol w:w="1156"/>
        <w:gridCol w:w="2178"/>
        <w:gridCol w:w="1174"/>
      </w:tblGrid>
      <w:tr w14:paraId="173275FD">
        <w:tc>
          <w:tcPr>
            <w:tcW w:w="1716" w:type="dxa"/>
          </w:tcPr>
          <w:p w14:paraId="4DDF1842">
            <w:r>
              <w:t>字段名</w:t>
            </w:r>
          </w:p>
        </w:tc>
        <w:tc>
          <w:tcPr>
            <w:tcW w:w="1476" w:type="dxa"/>
          </w:tcPr>
          <w:p w14:paraId="16BC3672">
            <w:r>
              <w:t>类型</w:t>
            </w:r>
          </w:p>
        </w:tc>
        <w:tc>
          <w:tcPr>
            <w:tcW w:w="1156" w:type="dxa"/>
          </w:tcPr>
          <w:p w14:paraId="712406FB">
            <w:r>
              <w:t>含义</w:t>
            </w:r>
          </w:p>
        </w:tc>
        <w:tc>
          <w:tcPr>
            <w:tcW w:w="1156" w:type="dxa"/>
          </w:tcPr>
          <w:p w14:paraId="56401107">
            <w:r>
              <w:t>单位</w:t>
            </w:r>
          </w:p>
        </w:tc>
        <w:tc>
          <w:tcPr>
            <w:tcW w:w="2178" w:type="dxa"/>
          </w:tcPr>
          <w:p w14:paraId="30D11767">
            <w:r>
              <w:t>示例</w:t>
            </w:r>
          </w:p>
        </w:tc>
        <w:tc>
          <w:tcPr>
            <w:tcW w:w="1174" w:type="dxa"/>
          </w:tcPr>
          <w:p w14:paraId="5B373EB3">
            <w:r>
              <w:t>备注</w:t>
            </w:r>
          </w:p>
        </w:tc>
      </w:tr>
      <w:tr w14:paraId="084360BA">
        <w:tc>
          <w:tcPr>
            <w:tcW w:w="1716" w:type="dxa"/>
          </w:tcPr>
          <w:p w14:paraId="126EEC9B">
            <w:r>
              <w:t>carrier_id</w:t>
            </w:r>
          </w:p>
        </w:tc>
        <w:tc>
          <w:tcPr>
            <w:tcW w:w="1476" w:type="dxa"/>
          </w:tcPr>
          <w:p w14:paraId="62BEA988">
            <w:r>
              <w:t>bigint</w:t>
            </w:r>
          </w:p>
        </w:tc>
        <w:tc>
          <w:tcPr>
            <w:tcW w:w="1156" w:type="dxa"/>
          </w:tcPr>
          <w:p w14:paraId="7FD88F79">
            <w:r>
              <w:t>承运商ID</w:t>
            </w:r>
          </w:p>
        </w:tc>
        <w:tc>
          <w:tcPr>
            <w:tcW w:w="1156" w:type="dxa"/>
          </w:tcPr>
          <w:p w14:paraId="303A1E69">
            <w:r>
              <w:t>-</w:t>
            </w:r>
          </w:p>
        </w:tc>
        <w:tc>
          <w:tcPr>
            <w:tcW w:w="2178" w:type="dxa"/>
          </w:tcPr>
          <w:p w14:paraId="6DD79933">
            <w:r>
              <w:t>1001</w:t>
            </w:r>
          </w:p>
        </w:tc>
        <w:tc>
          <w:tcPr>
            <w:tcW w:w="1174" w:type="dxa"/>
          </w:tcPr>
          <w:p w14:paraId="64FDC39D">
            <w:r>
              <w:rPr>
                <w:rFonts w:hint="eastAsia" w:eastAsia="SimSun"/>
                <w:lang w:val="en-US" w:eastAsia="zh-CN"/>
              </w:rPr>
              <w:t>主键</w:t>
            </w:r>
            <w:r>
              <w:t>; 必填</w:t>
            </w:r>
          </w:p>
        </w:tc>
      </w:tr>
      <w:tr w14:paraId="0FB5EB3A">
        <w:tc>
          <w:tcPr>
            <w:tcW w:w="1716" w:type="dxa"/>
          </w:tcPr>
          <w:p w14:paraId="0134E815">
            <w:r>
              <w:t>carrier_code</w:t>
            </w:r>
          </w:p>
        </w:tc>
        <w:tc>
          <w:tcPr>
            <w:tcW w:w="1476" w:type="dxa"/>
          </w:tcPr>
          <w:p w14:paraId="4C4CE386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156" w:type="dxa"/>
          </w:tcPr>
          <w:p w14:paraId="669E363C">
            <w:r>
              <w:t>承运商编码</w:t>
            </w:r>
          </w:p>
        </w:tc>
        <w:tc>
          <w:tcPr>
            <w:tcW w:w="1156" w:type="dxa"/>
          </w:tcPr>
          <w:p w14:paraId="78B510C7">
            <w:r>
              <w:t>-</w:t>
            </w:r>
          </w:p>
        </w:tc>
        <w:tc>
          <w:tcPr>
            <w:tcW w:w="2178" w:type="dxa"/>
          </w:tcPr>
          <w:p w14:paraId="0652D5D0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G&amp;G/CVT/NST</w:t>
            </w:r>
          </w:p>
        </w:tc>
        <w:tc>
          <w:tcPr>
            <w:tcW w:w="1174" w:type="dxa"/>
          </w:tcPr>
          <w:p w14:paraId="78124155"/>
        </w:tc>
      </w:tr>
      <w:tr w14:paraId="0009FC9E">
        <w:tc>
          <w:tcPr>
            <w:tcW w:w="1716" w:type="dxa"/>
          </w:tcPr>
          <w:p w14:paraId="05747FD6">
            <w:r>
              <w:t>name</w:t>
            </w:r>
          </w:p>
        </w:tc>
        <w:tc>
          <w:tcPr>
            <w:tcW w:w="1476" w:type="dxa"/>
          </w:tcPr>
          <w:p w14:paraId="4C8A0CFB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156" w:type="dxa"/>
          </w:tcPr>
          <w:p w14:paraId="4D790E6C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承运商名称</w:t>
            </w:r>
          </w:p>
        </w:tc>
        <w:tc>
          <w:tcPr>
            <w:tcW w:w="1156" w:type="dxa"/>
          </w:tcPr>
          <w:p w14:paraId="49D32C67">
            <w:r>
              <w:t>-</w:t>
            </w:r>
          </w:p>
        </w:tc>
        <w:tc>
          <w:tcPr>
            <w:tcW w:w="2178" w:type="dxa"/>
          </w:tcPr>
          <w:p w14:paraId="11CE6E7B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G&amp;G Transport Inc</w:t>
            </w:r>
          </w:p>
        </w:tc>
        <w:tc>
          <w:tcPr>
            <w:tcW w:w="1174" w:type="dxa"/>
          </w:tcPr>
          <w:p w14:paraId="3BBFF1EF">
            <w:r>
              <w:t>必填</w:t>
            </w:r>
          </w:p>
        </w:tc>
      </w:tr>
      <w:tr w14:paraId="7CC24A5F">
        <w:tc>
          <w:tcPr>
            <w:tcW w:w="1716" w:type="dxa"/>
          </w:tcPr>
          <w:p w14:paraId="24E51DBC">
            <w:r>
              <w:t>carrier_type</w:t>
            </w:r>
          </w:p>
        </w:tc>
        <w:tc>
          <w:tcPr>
            <w:tcW w:w="1476" w:type="dxa"/>
          </w:tcPr>
          <w:p w14:paraId="257D07AD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156" w:type="dxa"/>
          </w:tcPr>
          <w:p w14:paraId="11711BB5">
            <w:r>
              <w:t>承运商类型</w:t>
            </w:r>
          </w:p>
        </w:tc>
        <w:tc>
          <w:tcPr>
            <w:tcW w:w="1156" w:type="dxa"/>
          </w:tcPr>
          <w:p w14:paraId="2B49ED9C">
            <w:r>
              <w:t>-</w:t>
            </w:r>
          </w:p>
        </w:tc>
        <w:tc>
          <w:tcPr>
            <w:tcW w:w="2178" w:type="dxa"/>
          </w:tcPr>
          <w:p w14:paraId="731B8137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Drayage/linehaul</w:t>
            </w:r>
          </w:p>
        </w:tc>
        <w:tc>
          <w:tcPr>
            <w:tcW w:w="1174" w:type="dxa"/>
          </w:tcPr>
          <w:p w14:paraId="0C6D753F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区分业务性质</w:t>
            </w:r>
          </w:p>
        </w:tc>
      </w:tr>
      <w:tr w14:paraId="3DDA8966">
        <w:tc>
          <w:tcPr>
            <w:tcW w:w="1716" w:type="dxa"/>
          </w:tcPr>
          <w:p w14:paraId="448AEBA6">
            <w:pPr>
              <w:rPr>
                <w:rFonts w:hint="eastAsia" w:eastAsia="SimSun"/>
                <w:lang w:val="en-US" w:eastAsia="zh-CN"/>
              </w:rPr>
            </w:pPr>
            <w:r>
              <w:t>contact_</w:t>
            </w:r>
            <w:r>
              <w:rPr>
                <w:rFonts w:hint="eastAsia" w:eastAsia="SimSun"/>
                <w:lang w:val="en-US" w:eastAsia="zh-CN"/>
              </w:rPr>
              <w:t>id</w:t>
            </w:r>
          </w:p>
        </w:tc>
        <w:tc>
          <w:tcPr>
            <w:tcW w:w="1476" w:type="dxa"/>
          </w:tcPr>
          <w:p w14:paraId="5EDAA72B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val="en-US" w:eastAsia="zh-CN"/>
              </w:rPr>
              <w:t>bigint</w:t>
            </w:r>
          </w:p>
        </w:tc>
        <w:tc>
          <w:tcPr>
            <w:tcW w:w="1156" w:type="dxa"/>
          </w:tcPr>
          <w:p w14:paraId="4CA83F7A">
            <w:pPr>
              <w:rPr>
                <w:rFonts w:hint="eastAsia" w:eastAsia="SimSun"/>
                <w:lang w:val="en-US" w:eastAsia="zh-CN"/>
              </w:rPr>
            </w:pPr>
            <w:r>
              <w:t>联系人</w:t>
            </w:r>
            <w:r>
              <w:rPr>
                <w:rFonts w:hint="eastAsia" w:eastAsia="SimSun"/>
                <w:lang w:val="en-US" w:eastAsia="zh-CN"/>
              </w:rPr>
              <w:t>id</w:t>
            </w:r>
          </w:p>
        </w:tc>
        <w:tc>
          <w:tcPr>
            <w:tcW w:w="1156" w:type="dxa"/>
          </w:tcPr>
          <w:p w14:paraId="1527B470">
            <w:r>
              <w:t>-</w:t>
            </w:r>
          </w:p>
        </w:tc>
        <w:tc>
          <w:tcPr>
            <w:tcW w:w="2178" w:type="dxa"/>
          </w:tcPr>
          <w:p w14:paraId="3F8CB6A2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5001</w:t>
            </w:r>
          </w:p>
        </w:tc>
        <w:tc>
          <w:tcPr>
            <w:tcW w:w="1174" w:type="dxa"/>
          </w:tcPr>
          <w:p w14:paraId="50A9EA44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外键</w:t>
            </w:r>
          </w:p>
        </w:tc>
      </w:tr>
      <w:tr w14:paraId="63C151AD">
        <w:tc>
          <w:tcPr>
            <w:tcW w:w="1716" w:type="dxa"/>
          </w:tcPr>
          <w:p w14:paraId="00257F2E">
            <w:r>
              <w:t>created_at</w:t>
            </w:r>
          </w:p>
        </w:tc>
        <w:tc>
          <w:tcPr>
            <w:tcW w:w="1476" w:type="dxa"/>
          </w:tcPr>
          <w:p w14:paraId="3ED943AE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156" w:type="dxa"/>
          </w:tcPr>
          <w:p w14:paraId="4C5A0608">
            <w:r>
              <w:t>创建时间</w:t>
            </w:r>
          </w:p>
        </w:tc>
        <w:tc>
          <w:tcPr>
            <w:tcW w:w="1156" w:type="dxa"/>
          </w:tcPr>
          <w:p w14:paraId="6B2A2CC6">
            <w:r>
              <w:t>-</w:t>
            </w:r>
          </w:p>
        </w:tc>
        <w:tc>
          <w:tcPr>
            <w:tcW w:w="2178" w:type="dxa"/>
          </w:tcPr>
          <w:p w14:paraId="4CB068A0">
            <w:r>
              <w:t>2025-11-11 08:00</w:t>
            </w:r>
          </w:p>
        </w:tc>
        <w:tc>
          <w:tcPr>
            <w:tcW w:w="1174" w:type="dxa"/>
          </w:tcPr>
          <w:p w14:paraId="7453D022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1501AD2C">
        <w:tc>
          <w:tcPr>
            <w:tcW w:w="1716" w:type="dxa"/>
          </w:tcPr>
          <w:p w14:paraId="64938570">
            <w:r>
              <w:t>updated_at</w:t>
            </w:r>
          </w:p>
        </w:tc>
        <w:tc>
          <w:tcPr>
            <w:tcW w:w="1476" w:type="dxa"/>
          </w:tcPr>
          <w:p w14:paraId="20D192E1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156" w:type="dxa"/>
          </w:tcPr>
          <w:p w14:paraId="0E75686D">
            <w:r>
              <w:t>更新时间</w:t>
            </w:r>
          </w:p>
        </w:tc>
        <w:tc>
          <w:tcPr>
            <w:tcW w:w="1156" w:type="dxa"/>
          </w:tcPr>
          <w:p w14:paraId="019E1A25">
            <w:r>
              <w:t>时间</w:t>
            </w:r>
          </w:p>
        </w:tc>
        <w:tc>
          <w:tcPr>
            <w:tcW w:w="2178" w:type="dxa"/>
          </w:tcPr>
          <w:p w14:paraId="78022D9B">
            <w:r>
              <w:t>2025-11-11</w:t>
            </w:r>
          </w:p>
        </w:tc>
        <w:tc>
          <w:tcPr>
            <w:tcW w:w="1174" w:type="dxa"/>
          </w:tcPr>
          <w:p w14:paraId="24B607B7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7C4DBAC3">
        <w:tc>
          <w:tcPr>
            <w:tcW w:w="1716" w:type="dxa"/>
          </w:tcPr>
          <w:p w14:paraId="5B96D73A">
            <w:r>
              <w:t>created_by</w:t>
            </w:r>
          </w:p>
        </w:tc>
        <w:tc>
          <w:tcPr>
            <w:tcW w:w="1476" w:type="dxa"/>
          </w:tcPr>
          <w:p w14:paraId="44F17339">
            <w:r>
              <w:t>BIGINT</w:t>
            </w:r>
          </w:p>
        </w:tc>
        <w:tc>
          <w:tcPr>
            <w:tcW w:w="1156" w:type="dxa"/>
          </w:tcPr>
          <w:p w14:paraId="609A8639">
            <w:r>
              <w:t>创建人ID</w:t>
            </w:r>
          </w:p>
        </w:tc>
        <w:tc>
          <w:tcPr>
            <w:tcW w:w="1156" w:type="dxa"/>
          </w:tcPr>
          <w:p w14:paraId="27B757E8">
            <w:r>
              <w:t>是</w:t>
            </w:r>
          </w:p>
        </w:tc>
        <w:tc>
          <w:tcPr>
            <w:tcW w:w="2178" w:type="dxa"/>
          </w:tcPr>
          <w:p w14:paraId="34C38B8C">
            <w:r>
              <w:t>NULL</w:t>
            </w:r>
          </w:p>
        </w:tc>
        <w:tc>
          <w:tcPr>
            <w:tcW w:w="1174" w:type="dxa"/>
          </w:tcPr>
          <w:p w14:paraId="5BA944D0">
            <w:r>
              <w:t>users.id</w:t>
            </w:r>
          </w:p>
        </w:tc>
      </w:tr>
      <w:tr w14:paraId="33067DA5">
        <w:tc>
          <w:tcPr>
            <w:tcW w:w="1716" w:type="dxa"/>
          </w:tcPr>
          <w:p w14:paraId="353C7DE5">
            <w:r>
              <w:t>updated_by</w:t>
            </w:r>
          </w:p>
        </w:tc>
        <w:tc>
          <w:tcPr>
            <w:tcW w:w="1476" w:type="dxa"/>
          </w:tcPr>
          <w:p w14:paraId="071CDDD8">
            <w:r>
              <w:t>BIGINT</w:t>
            </w:r>
          </w:p>
        </w:tc>
        <w:tc>
          <w:tcPr>
            <w:tcW w:w="1156" w:type="dxa"/>
          </w:tcPr>
          <w:p w14:paraId="7238C72D">
            <w:r>
              <w:t>更新人ID</w:t>
            </w:r>
          </w:p>
        </w:tc>
        <w:tc>
          <w:tcPr>
            <w:tcW w:w="1156" w:type="dxa"/>
          </w:tcPr>
          <w:p w14:paraId="23D9D198">
            <w:r>
              <w:t>是</w:t>
            </w:r>
          </w:p>
        </w:tc>
        <w:tc>
          <w:tcPr>
            <w:tcW w:w="2178" w:type="dxa"/>
          </w:tcPr>
          <w:p w14:paraId="5F3E1321">
            <w:r>
              <w:t>NULL</w:t>
            </w:r>
          </w:p>
        </w:tc>
        <w:tc>
          <w:tcPr>
            <w:tcW w:w="1174" w:type="dxa"/>
          </w:tcPr>
          <w:p w14:paraId="67E44390">
            <w:r>
              <w:t>users.id</w:t>
            </w:r>
          </w:p>
        </w:tc>
      </w:tr>
    </w:tbl>
    <w:p w14:paraId="7BFB7E79">
      <w:pPr>
        <w:pStyle w:val="4"/>
      </w:pPr>
      <w:r>
        <w:t>contact_roles</w:t>
      </w:r>
    </w:p>
    <w:p w14:paraId="22285C7E">
      <w:r>
        <w:t>联系人角色关系。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8"/>
        <w:gridCol w:w="1380"/>
        <w:gridCol w:w="1040"/>
        <w:gridCol w:w="1040"/>
        <w:gridCol w:w="1505"/>
        <w:gridCol w:w="1743"/>
      </w:tblGrid>
      <w:tr w14:paraId="77C4964F">
        <w:tc>
          <w:tcPr>
            <w:tcW w:w="2148" w:type="dxa"/>
          </w:tcPr>
          <w:p w14:paraId="2C817628">
            <w:r>
              <w:t>字段名</w:t>
            </w:r>
          </w:p>
        </w:tc>
        <w:tc>
          <w:tcPr>
            <w:tcW w:w="1380" w:type="dxa"/>
          </w:tcPr>
          <w:p w14:paraId="47187131">
            <w:r>
              <w:t>类型</w:t>
            </w:r>
          </w:p>
        </w:tc>
        <w:tc>
          <w:tcPr>
            <w:tcW w:w="1040" w:type="dxa"/>
          </w:tcPr>
          <w:p w14:paraId="0211B1A8">
            <w:r>
              <w:t>含义</w:t>
            </w:r>
          </w:p>
        </w:tc>
        <w:tc>
          <w:tcPr>
            <w:tcW w:w="1040" w:type="dxa"/>
          </w:tcPr>
          <w:p w14:paraId="2725F961">
            <w:r>
              <w:t>单位</w:t>
            </w:r>
          </w:p>
        </w:tc>
        <w:tc>
          <w:tcPr>
            <w:tcW w:w="1505" w:type="dxa"/>
          </w:tcPr>
          <w:p w14:paraId="414229F8">
            <w:r>
              <w:t>示例</w:t>
            </w:r>
          </w:p>
        </w:tc>
        <w:tc>
          <w:tcPr>
            <w:tcW w:w="1743" w:type="dxa"/>
          </w:tcPr>
          <w:p w14:paraId="30B1FCA5">
            <w:r>
              <w:t>备注</w:t>
            </w:r>
          </w:p>
        </w:tc>
      </w:tr>
      <w:tr w14:paraId="0970D5D8">
        <w:tc>
          <w:tcPr>
            <w:tcW w:w="2148" w:type="dxa"/>
          </w:tcPr>
          <w:p w14:paraId="389411E4">
            <w:r>
              <w:t>contact_id</w:t>
            </w:r>
          </w:p>
        </w:tc>
        <w:tc>
          <w:tcPr>
            <w:tcW w:w="1380" w:type="dxa"/>
          </w:tcPr>
          <w:p w14:paraId="2E40AB3F">
            <w:r>
              <w:t>bigint</w:t>
            </w:r>
          </w:p>
        </w:tc>
        <w:tc>
          <w:tcPr>
            <w:tcW w:w="1040" w:type="dxa"/>
          </w:tcPr>
          <w:p w14:paraId="0E40CEAF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联系人主键</w:t>
            </w:r>
          </w:p>
        </w:tc>
        <w:tc>
          <w:tcPr>
            <w:tcW w:w="1040" w:type="dxa"/>
          </w:tcPr>
          <w:p w14:paraId="0EE69F1D">
            <w:r>
              <w:t>-</w:t>
            </w:r>
          </w:p>
        </w:tc>
        <w:tc>
          <w:tcPr>
            <w:tcW w:w="1505" w:type="dxa"/>
          </w:tcPr>
          <w:p w14:paraId="7DF7E285">
            <w:r>
              <w:t>1001</w:t>
            </w:r>
          </w:p>
        </w:tc>
        <w:tc>
          <w:tcPr>
            <w:tcW w:w="1743" w:type="dxa"/>
          </w:tcPr>
          <w:p w14:paraId="318CEFC7">
            <w:r>
              <w:rPr>
                <w:rFonts w:hint="eastAsia" w:eastAsia="SimSun"/>
                <w:lang w:val="en-US" w:eastAsia="zh-CN"/>
              </w:rPr>
              <w:t>主键</w:t>
            </w:r>
            <w:r>
              <w:t>; 必填</w:t>
            </w:r>
          </w:p>
        </w:tc>
      </w:tr>
      <w:tr w14:paraId="26B57524">
        <w:trPr>
          <w:trHeight w:val="1387" w:hRule="atLeast"/>
        </w:trPr>
        <w:tc>
          <w:tcPr>
            <w:tcW w:w="2148" w:type="dxa"/>
          </w:tcPr>
          <w:p w14:paraId="64FD8F91">
            <w:r>
              <w:t>related_entity_type</w:t>
            </w:r>
          </w:p>
        </w:tc>
        <w:tc>
          <w:tcPr>
            <w:tcW w:w="1380" w:type="dxa"/>
          </w:tcPr>
          <w:p w14:paraId="688437F1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040" w:type="dxa"/>
          </w:tcPr>
          <w:p w14:paraId="04D2EB99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关联实体类型</w:t>
            </w:r>
          </w:p>
        </w:tc>
        <w:tc>
          <w:tcPr>
            <w:tcW w:w="1040" w:type="dxa"/>
          </w:tcPr>
          <w:p w14:paraId="12369F06">
            <w:r>
              <w:t>-</w:t>
            </w:r>
          </w:p>
        </w:tc>
        <w:tc>
          <w:tcPr>
            <w:tcW w:w="1505" w:type="dxa"/>
          </w:tcPr>
          <w:p w14:paraId="75F70EE7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Carrier</w:t>
            </w:r>
            <w:r>
              <w:rPr>
                <w:rFonts w:hint="default" w:eastAsia="SimSun"/>
                <w:lang w:val="en-US" w:eastAsia="zh-CN"/>
              </w:rPr>
              <w:t>/customer/warehouse</w:t>
            </w:r>
          </w:p>
        </w:tc>
        <w:tc>
          <w:tcPr>
            <w:tcW w:w="1743" w:type="dxa"/>
          </w:tcPr>
          <w:p w14:paraId="78C4C66A">
            <w:r>
              <w:t>必填</w:t>
            </w:r>
          </w:p>
        </w:tc>
      </w:tr>
      <w:tr w14:paraId="520B6853">
        <w:tc>
          <w:tcPr>
            <w:tcW w:w="2148" w:type="dxa"/>
          </w:tcPr>
          <w:p w14:paraId="793AD89A">
            <w:r>
              <w:t>related_entity_id</w:t>
            </w:r>
          </w:p>
        </w:tc>
        <w:tc>
          <w:tcPr>
            <w:tcW w:w="1380" w:type="dxa"/>
          </w:tcPr>
          <w:p w14:paraId="19E5ED7F">
            <w:r>
              <w:t>bigint</w:t>
            </w:r>
          </w:p>
        </w:tc>
        <w:tc>
          <w:tcPr>
            <w:tcW w:w="1040" w:type="dxa"/>
          </w:tcPr>
          <w:p w14:paraId="6B933727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关联实体ID</w:t>
            </w:r>
          </w:p>
        </w:tc>
        <w:tc>
          <w:tcPr>
            <w:tcW w:w="1040" w:type="dxa"/>
          </w:tcPr>
          <w:p w14:paraId="6A9B4325">
            <w:r>
              <w:t>-</w:t>
            </w:r>
          </w:p>
        </w:tc>
        <w:tc>
          <w:tcPr>
            <w:tcW w:w="1505" w:type="dxa"/>
          </w:tcPr>
          <w:p w14:paraId="6F1775FD">
            <w:r>
              <w:t>1001</w:t>
            </w:r>
          </w:p>
        </w:tc>
        <w:tc>
          <w:tcPr>
            <w:tcW w:w="1743" w:type="dxa"/>
          </w:tcPr>
          <w:p w14:paraId="6C94A3AD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与related</w:t>
            </w:r>
            <w:r>
              <w:rPr>
                <w:rFonts w:hint="default" w:eastAsia="SimSun"/>
                <w:lang w:val="en-US" w:eastAsia="zh-CN"/>
              </w:rPr>
              <w:t>_entity_type</w:t>
            </w:r>
            <w:r>
              <w:rPr>
                <w:rFonts w:hint="eastAsia" w:eastAsia="SimSun"/>
                <w:lang w:val="en-US" w:eastAsia="zh-CN"/>
              </w:rPr>
              <w:t>搭配定位主体</w:t>
            </w:r>
          </w:p>
        </w:tc>
      </w:tr>
      <w:tr w14:paraId="6B3673F9">
        <w:tc>
          <w:tcPr>
            <w:tcW w:w="2148" w:type="dxa"/>
          </w:tcPr>
          <w:p w14:paraId="6A1C9B29">
            <w:r>
              <w:t>role</w:t>
            </w:r>
          </w:p>
        </w:tc>
        <w:tc>
          <w:tcPr>
            <w:tcW w:w="1380" w:type="dxa"/>
          </w:tcPr>
          <w:p w14:paraId="18E37F69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040" w:type="dxa"/>
          </w:tcPr>
          <w:p w14:paraId="71459048">
            <w:r>
              <w:t>角色</w:t>
            </w:r>
          </w:p>
        </w:tc>
        <w:tc>
          <w:tcPr>
            <w:tcW w:w="1040" w:type="dxa"/>
          </w:tcPr>
          <w:p w14:paraId="13FA2740">
            <w:r>
              <w:t>-</w:t>
            </w:r>
          </w:p>
        </w:tc>
        <w:tc>
          <w:tcPr>
            <w:tcW w:w="1505" w:type="dxa"/>
          </w:tcPr>
          <w:p w14:paraId="4D2AE8ED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Finance/ops</w:t>
            </w:r>
          </w:p>
        </w:tc>
        <w:tc>
          <w:tcPr>
            <w:tcW w:w="1743" w:type="dxa"/>
          </w:tcPr>
          <w:p w14:paraId="569221F6">
            <w:r>
              <w:t>必填</w:t>
            </w:r>
          </w:p>
        </w:tc>
      </w:tr>
      <w:tr w14:paraId="5E1A014B">
        <w:tc>
          <w:tcPr>
            <w:tcW w:w="2148" w:type="dxa"/>
          </w:tcPr>
          <w:p w14:paraId="1E1132DE">
            <w:r>
              <w:t>name</w:t>
            </w:r>
          </w:p>
        </w:tc>
        <w:tc>
          <w:tcPr>
            <w:tcW w:w="1380" w:type="dxa"/>
          </w:tcPr>
          <w:p w14:paraId="30055EAC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040" w:type="dxa"/>
          </w:tcPr>
          <w:p w14:paraId="2BF4B4D3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名字</w:t>
            </w:r>
          </w:p>
        </w:tc>
        <w:tc>
          <w:tcPr>
            <w:tcW w:w="1040" w:type="dxa"/>
          </w:tcPr>
          <w:p w14:paraId="5E4D805C">
            <w:r>
              <w:t>-</w:t>
            </w:r>
          </w:p>
        </w:tc>
        <w:tc>
          <w:tcPr>
            <w:tcW w:w="1505" w:type="dxa"/>
          </w:tcPr>
          <w:p w14:paraId="53E5D259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小田</w:t>
            </w:r>
          </w:p>
        </w:tc>
        <w:tc>
          <w:tcPr>
            <w:tcW w:w="1743" w:type="dxa"/>
          </w:tcPr>
          <w:p w14:paraId="1F1CA6DC">
            <w:r>
              <w:t>必填</w:t>
            </w:r>
          </w:p>
        </w:tc>
      </w:tr>
      <w:tr w14:paraId="7A66A60B">
        <w:tc>
          <w:tcPr>
            <w:tcW w:w="2148" w:type="dxa"/>
          </w:tcPr>
          <w:p w14:paraId="71E701A1">
            <w:r>
              <w:t>phone</w:t>
            </w:r>
          </w:p>
        </w:tc>
        <w:tc>
          <w:tcPr>
            <w:tcW w:w="1380" w:type="dxa"/>
          </w:tcPr>
          <w:p w14:paraId="6948A50F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040" w:type="dxa"/>
          </w:tcPr>
          <w:p w14:paraId="6B367461">
            <w:r>
              <w:t>电话</w:t>
            </w:r>
          </w:p>
        </w:tc>
        <w:tc>
          <w:tcPr>
            <w:tcW w:w="1040" w:type="dxa"/>
          </w:tcPr>
          <w:p w14:paraId="7A30256E">
            <w:r>
              <w:t>-</w:t>
            </w:r>
          </w:p>
        </w:tc>
        <w:tc>
          <w:tcPr>
            <w:tcW w:w="1505" w:type="dxa"/>
          </w:tcPr>
          <w:p w14:paraId="0BB77D4C">
            <w:r>
              <w:t>+1-555-0100</w:t>
            </w:r>
          </w:p>
        </w:tc>
        <w:tc>
          <w:tcPr>
            <w:tcW w:w="1743" w:type="dxa"/>
          </w:tcPr>
          <w:p w14:paraId="7E245EF1"/>
        </w:tc>
      </w:tr>
      <w:tr w14:paraId="1C5267AC">
        <w:tc>
          <w:tcPr>
            <w:tcW w:w="2148" w:type="dxa"/>
          </w:tcPr>
          <w:p w14:paraId="46E882E9">
            <w:r>
              <w:t>email</w:t>
            </w:r>
          </w:p>
        </w:tc>
        <w:tc>
          <w:tcPr>
            <w:tcW w:w="1380" w:type="dxa"/>
          </w:tcPr>
          <w:p w14:paraId="762C704A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040" w:type="dxa"/>
          </w:tcPr>
          <w:p w14:paraId="6D1249C2">
            <w:r>
              <w:t>邮箱</w:t>
            </w:r>
          </w:p>
        </w:tc>
        <w:tc>
          <w:tcPr>
            <w:tcW w:w="1040" w:type="dxa"/>
          </w:tcPr>
          <w:p w14:paraId="08089069">
            <w:r>
              <w:t>-</w:t>
            </w:r>
          </w:p>
        </w:tc>
        <w:tc>
          <w:tcPr>
            <w:tcW w:w="1505" w:type="dxa"/>
          </w:tcPr>
          <w:p w14:paraId="0EE67D8C">
            <w:r>
              <w:t>user@example.com</w:t>
            </w:r>
          </w:p>
        </w:tc>
        <w:tc>
          <w:tcPr>
            <w:tcW w:w="1743" w:type="dxa"/>
          </w:tcPr>
          <w:p w14:paraId="3935CC9B"/>
        </w:tc>
      </w:tr>
      <w:tr w14:paraId="28970368">
        <w:tc>
          <w:tcPr>
            <w:tcW w:w="2148" w:type="dxa"/>
          </w:tcPr>
          <w:p w14:paraId="484CB084">
            <w:r>
              <w:t>notes</w:t>
            </w:r>
          </w:p>
        </w:tc>
        <w:tc>
          <w:tcPr>
            <w:tcW w:w="1380" w:type="dxa"/>
          </w:tcPr>
          <w:p w14:paraId="133E27BF">
            <w:r>
              <w:t>text</w:t>
            </w:r>
          </w:p>
        </w:tc>
        <w:tc>
          <w:tcPr>
            <w:tcW w:w="1040" w:type="dxa"/>
          </w:tcPr>
          <w:p w14:paraId="2A08387F">
            <w:r>
              <w:t>备注</w:t>
            </w:r>
          </w:p>
        </w:tc>
        <w:tc>
          <w:tcPr>
            <w:tcW w:w="1040" w:type="dxa"/>
          </w:tcPr>
          <w:p w14:paraId="13C74554">
            <w:r>
              <w:t>-</w:t>
            </w:r>
          </w:p>
        </w:tc>
        <w:tc>
          <w:tcPr>
            <w:tcW w:w="1505" w:type="dxa"/>
          </w:tcPr>
          <w:p w14:paraId="6E55FF31">
            <w:r>
              <w:t>示例值</w:t>
            </w:r>
          </w:p>
        </w:tc>
        <w:tc>
          <w:tcPr>
            <w:tcW w:w="1743" w:type="dxa"/>
          </w:tcPr>
          <w:p w14:paraId="56C7D481"/>
        </w:tc>
      </w:tr>
      <w:tr w14:paraId="41390F65">
        <w:tc>
          <w:tcPr>
            <w:tcW w:w="2148" w:type="dxa"/>
          </w:tcPr>
          <w:p w14:paraId="02085573">
            <w:r>
              <w:t>created_at</w:t>
            </w:r>
          </w:p>
        </w:tc>
        <w:tc>
          <w:tcPr>
            <w:tcW w:w="1380" w:type="dxa"/>
          </w:tcPr>
          <w:p w14:paraId="0305C820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040" w:type="dxa"/>
          </w:tcPr>
          <w:p w14:paraId="7CE49F57">
            <w:r>
              <w:t>创建时间</w:t>
            </w:r>
          </w:p>
        </w:tc>
        <w:tc>
          <w:tcPr>
            <w:tcW w:w="1040" w:type="dxa"/>
          </w:tcPr>
          <w:p w14:paraId="253B05A5">
            <w:r>
              <w:t>-</w:t>
            </w:r>
          </w:p>
        </w:tc>
        <w:tc>
          <w:tcPr>
            <w:tcW w:w="1505" w:type="dxa"/>
          </w:tcPr>
          <w:p w14:paraId="16767D0C">
            <w:r>
              <w:t>2025-11-11 08:00</w:t>
            </w:r>
          </w:p>
        </w:tc>
        <w:tc>
          <w:tcPr>
            <w:tcW w:w="1743" w:type="dxa"/>
          </w:tcPr>
          <w:p w14:paraId="50F17B5F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1AA5F6AE">
        <w:tc>
          <w:tcPr>
            <w:tcW w:w="2148" w:type="dxa"/>
          </w:tcPr>
          <w:p w14:paraId="529F8518">
            <w:r>
              <w:t>updated_at</w:t>
            </w:r>
          </w:p>
        </w:tc>
        <w:tc>
          <w:tcPr>
            <w:tcW w:w="1380" w:type="dxa"/>
          </w:tcPr>
          <w:p w14:paraId="7BEB34E6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040" w:type="dxa"/>
          </w:tcPr>
          <w:p w14:paraId="046457D7">
            <w:r>
              <w:t>更新时间</w:t>
            </w:r>
          </w:p>
        </w:tc>
        <w:tc>
          <w:tcPr>
            <w:tcW w:w="1040" w:type="dxa"/>
          </w:tcPr>
          <w:p w14:paraId="2C0E5CDD">
            <w:r>
              <w:t>时间</w:t>
            </w:r>
          </w:p>
        </w:tc>
        <w:tc>
          <w:tcPr>
            <w:tcW w:w="1505" w:type="dxa"/>
          </w:tcPr>
          <w:p w14:paraId="23D0905B">
            <w:r>
              <w:t>2025-11-11</w:t>
            </w:r>
          </w:p>
        </w:tc>
        <w:tc>
          <w:tcPr>
            <w:tcW w:w="1743" w:type="dxa"/>
          </w:tcPr>
          <w:p w14:paraId="3686B0D1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61DAD471">
        <w:tc>
          <w:tcPr>
            <w:tcW w:w="2148" w:type="dxa"/>
          </w:tcPr>
          <w:p w14:paraId="15296591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a</w:t>
            </w:r>
            <w:r>
              <w:rPr>
                <w:rFonts w:hint="eastAsia" w:eastAsia="SimSun"/>
                <w:lang w:val="en-US" w:eastAsia="zh-CN"/>
              </w:rPr>
              <w:t>ddress</w:t>
            </w:r>
            <w:r>
              <w:rPr>
                <w:rFonts w:hint="default" w:eastAsia="SimSun"/>
                <w:lang w:val="en-US" w:eastAsia="zh-CN"/>
              </w:rPr>
              <w:t>_line1</w:t>
            </w:r>
          </w:p>
        </w:tc>
        <w:tc>
          <w:tcPr>
            <w:tcW w:w="1380" w:type="dxa"/>
          </w:tcPr>
          <w:p w14:paraId="61CB8C6A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040" w:type="dxa"/>
          </w:tcPr>
          <w:p w14:paraId="68AB255E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地址行1</w:t>
            </w:r>
          </w:p>
        </w:tc>
        <w:tc>
          <w:tcPr>
            <w:tcW w:w="1040" w:type="dxa"/>
          </w:tcPr>
          <w:p w14:paraId="32A00EAF"/>
        </w:tc>
        <w:tc>
          <w:tcPr>
            <w:tcW w:w="1505" w:type="dxa"/>
          </w:tcPr>
          <w:p w14:paraId="5085F2A1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25503 Industrial Blvd</w:t>
            </w:r>
          </w:p>
        </w:tc>
        <w:tc>
          <w:tcPr>
            <w:tcW w:w="1743" w:type="dxa"/>
          </w:tcPr>
          <w:p w14:paraId="4BDC436E"/>
        </w:tc>
      </w:tr>
      <w:tr w14:paraId="5E8C92A1">
        <w:tc>
          <w:tcPr>
            <w:tcW w:w="2148" w:type="dxa"/>
          </w:tcPr>
          <w:p w14:paraId="20538FB8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a</w:t>
            </w:r>
            <w:r>
              <w:rPr>
                <w:rFonts w:hint="eastAsia" w:eastAsia="SimSun"/>
                <w:lang w:val="en-US" w:eastAsia="zh-CN"/>
              </w:rPr>
              <w:t>dd</w:t>
            </w:r>
            <w:r>
              <w:rPr>
                <w:rFonts w:hint="default" w:eastAsia="SimSun"/>
                <w:lang w:val="en-US" w:eastAsia="zh-CN"/>
              </w:rPr>
              <w:t>ress_line2</w:t>
            </w:r>
          </w:p>
        </w:tc>
        <w:tc>
          <w:tcPr>
            <w:tcW w:w="1380" w:type="dxa"/>
          </w:tcPr>
          <w:p w14:paraId="0921FB2A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040" w:type="dxa"/>
          </w:tcPr>
          <w:p w14:paraId="2C92E14B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地址行2</w:t>
            </w:r>
          </w:p>
        </w:tc>
        <w:tc>
          <w:tcPr>
            <w:tcW w:w="1040" w:type="dxa"/>
          </w:tcPr>
          <w:p w14:paraId="299E8BC3"/>
        </w:tc>
        <w:tc>
          <w:tcPr>
            <w:tcW w:w="1505" w:type="dxa"/>
          </w:tcPr>
          <w:p w14:paraId="17BF530E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40</w:t>
            </w:r>
          </w:p>
        </w:tc>
        <w:tc>
          <w:tcPr>
            <w:tcW w:w="1743" w:type="dxa"/>
          </w:tcPr>
          <w:p w14:paraId="0B92FF8B"/>
        </w:tc>
      </w:tr>
      <w:tr w14:paraId="22985888">
        <w:tc>
          <w:tcPr>
            <w:tcW w:w="2148" w:type="dxa"/>
          </w:tcPr>
          <w:p w14:paraId="7BADFECA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city</w:t>
            </w:r>
          </w:p>
        </w:tc>
        <w:tc>
          <w:tcPr>
            <w:tcW w:w="1380" w:type="dxa"/>
          </w:tcPr>
          <w:p w14:paraId="7651F6CD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040" w:type="dxa"/>
          </w:tcPr>
          <w:p w14:paraId="22821FC9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城市</w:t>
            </w:r>
          </w:p>
        </w:tc>
        <w:tc>
          <w:tcPr>
            <w:tcW w:w="1040" w:type="dxa"/>
          </w:tcPr>
          <w:p w14:paraId="4C2EA4FA"/>
        </w:tc>
        <w:tc>
          <w:tcPr>
            <w:tcW w:w="1505" w:type="dxa"/>
          </w:tcPr>
          <w:p w14:paraId="3156486B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hayward</w:t>
            </w:r>
          </w:p>
        </w:tc>
        <w:tc>
          <w:tcPr>
            <w:tcW w:w="1743" w:type="dxa"/>
          </w:tcPr>
          <w:p w14:paraId="16409152"/>
        </w:tc>
      </w:tr>
      <w:tr w14:paraId="00AA8046">
        <w:tc>
          <w:tcPr>
            <w:tcW w:w="2148" w:type="dxa"/>
          </w:tcPr>
          <w:p w14:paraId="5ADE6D2E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state</w:t>
            </w:r>
          </w:p>
        </w:tc>
        <w:tc>
          <w:tcPr>
            <w:tcW w:w="1380" w:type="dxa"/>
          </w:tcPr>
          <w:p w14:paraId="67607DD3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040" w:type="dxa"/>
          </w:tcPr>
          <w:p w14:paraId="47BE2DF2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州</w:t>
            </w:r>
          </w:p>
        </w:tc>
        <w:tc>
          <w:tcPr>
            <w:tcW w:w="1040" w:type="dxa"/>
          </w:tcPr>
          <w:p w14:paraId="05E18449"/>
        </w:tc>
        <w:tc>
          <w:tcPr>
            <w:tcW w:w="1505" w:type="dxa"/>
          </w:tcPr>
          <w:p w14:paraId="10512655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CA</w:t>
            </w:r>
          </w:p>
        </w:tc>
        <w:tc>
          <w:tcPr>
            <w:tcW w:w="1743" w:type="dxa"/>
          </w:tcPr>
          <w:p w14:paraId="20036B58"/>
        </w:tc>
      </w:tr>
      <w:tr w14:paraId="357FDEF9">
        <w:tc>
          <w:tcPr>
            <w:tcW w:w="2148" w:type="dxa"/>
          </w:tcPr>
          <w:p w14:paraId="232B73B8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p</w:t>
            </w:r>
            <w:r>
              <w:rPr>
                <w:rFonts w:hint="eastAsia" w:eastAsia="SimSun"/>
                <w:lang w:val="en-US" w:eastAsia="zh-CN"/>
              </w:rPr>
              <w:t>ostal</w:t>
            </w:r>
            <w:r>
              <w:rPr>
                <w:rFonts w:hint="default" w:eastAsia="SimSun"/>
                <w:lang w:val="en-US" w:eastAsia="zh-CN"/>
              </w:rPr>
              <w:t>_code</w:t>
            </w:r>
          </w:p>
        </w:tc>
        <w:tc>
          <w:tcPr>
            <w:tcW w:w="1380" w:type="dxa"/>
          </w:tcPr>
          <w:p w14:paraId="3A9B6D0B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040" w:type="dxa"/>
          </w:tcPr>
          <w:p w14:paraId="4636DE45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邮编</w:t>
            </w:r>
          </w:p>
        </w:tc>
        <w:tc>
          <w:tcPr>
            <w:tcW w:w="1040" w:type="dxa"/>
          </w:tcPr>
          <w:p w14:paraId="4688A17E"/>
        </w:tc>
        <w:tc>
          <w:tcPr>
            <w:tcW w:w="1505" w:type="dxa"/>
          </w:tcPr>
          <w:p w14:paraId="4BBB29F8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94545</w:t>
            </w:r>
          </w:p>
        </w:tc>
        <w:tc>
          <w:tcPr>
            <w:tcW w:w="1743" w:type="dxa"/>
          </w:tcPr>
          <w:p w14:paraId="0D05BD4D"/>
        </w:tc>
      </w:tr>
      <w:tr w14:paraId="797F5185">
        <w:tc>
          <w:tcPr>
            <w:tcW w:w="2148" w:type="dxa"/>
          </w:tcPr>
          <w:p w14:paraId="32DE66BA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c</w:t>
            </w:r>
            <w:r>
              <w:rPr>
                <w:rFonts w:hint="default" w:eastAsia="SimSun"/>
                <w:lang w:val="en-US" w:eastAsia="zh-CN"/>
              </w:rPr>
              <w:t>ountry</w:t>
            </w:r>
          </w:p>
        </w:tc>
        <w:tc>
          <w:tcPr>
            <w:tcW w:w="1380" w:type="dxa"/>
          </w:tcPr>
          <w:p w14:paraId="33835C9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varchar</w:t>
            </w:r>
          </w:p>
        </w:tc>
        <w:tc>
          <w:tcPr>
            <w:tcW w:w="1040" w:type="dxa"/>
          </w:tcPr>
          <w:p w14:paraId="639BDC10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国家</w:t>
            </w:r>
          </w:p>
        </w:tc>
        <w:tc>
          <w:tcPr>
            <w:tcW w:w="1040" w:type="dxa"/>
          </w:tcPr>
          <w:p w14:paraId="580D2866"/>
        </w:tc>
        <w:tc>
          <w:tcPr>
            <w:tcW w:w="1505" w:type="dxa"/>
          </w:tcPr>
          <w:p w14:paraId="37287AB6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US</w:t>
            </w:r>
          </w:p>
        </w:tc>
        <w:tc>
          <w:tcPr>
            <w:tcW w:w="1743" w:type="dxa"/>
          </w:tcPr>
          <w:p w14:paraId="28F863B1"/>
        </w:tc>
      </w:tr>
      <w:tr w14:paraId="69AEB507">
        <w:tc>
          <w:tcPr>
            <w:tcW w:w="2148" w:type="dxa"/>
          </w:tcPr>
          <w:p w14:paraId="468956BD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i</w:t>
            </w:r>
            <w:r>
              <w:rPr>
                <w:rFonts w:hint="eastAsia" w:eastAsia="SimSun"/>
                <w:lang w:val="en-US" w:eastAsia="zh-CN"/>
              </w:rPr>
              <w:t>s</w:t>
            </w:r>
            <w:r>
              <w:rPr>
                <w:rFonts w:hint="default" w:eastAsia="SimSun"/>
                <w:lang w:val="en-US" w:eastAsia="zh-CN"/>
              </w:rPr>
              <w:t>_primary</w:t>
            </w:r>
          </w:p>
        </w:tc>
        <w:tc>
          <w:tcPr>
            <w:tcW w:w="1380" w:type="dxa"/>
          </w:tcPr>
          <w:p w14:paraId="521EA45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boolean</w:t>
            </w:r>
          </w:p>
        </w:tc>
        <w:tc>
          <w:tcPr>
            <w:tcW w:w="1040" w:type="dxa"/>
          </w:tcPr>
          <w:p w14:paraId="057F0AAA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是否主联系人</w:t>
            </w:r>
          </w:p>
        </w:tc>
        <w:tc>
          <w:tcPr>
            <w:tcW w:w="1040" w:type="dxa"/>
          </w:tcPr>
          <w:p w14:paraId="46F50891"/>
        </w:tc>
        <w:tc>
          <w:tcPr>
            <w:tcW w:w="1505" w:type="dxa"/>
          </w:tcPr>
          <w:p w14:paraId="54B0D546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true</w:t>
            </w:r>
          </w:p>
        </w:tc>
        <w:tc>
          <w:tcPr>
            <w:tcW w:w="1743" w:type="dxa"/>
          </w:tcPr>
          <w:p w14:paraId="3D4D9911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默认false</w:t>
            </w:r>
          </w:p>
        </w:tc>
      </w:tr>
      <w:tr w14:paraId="09575D24">
        <w:tc>
          <w:tcPr>
            <w:tcW w:w="2148" w:type="dxa"/>
          </w:tcPr>
          <w:p w14:paraId="2ED021D2">
            <w:r>
              <w:t>created_by</w:t>
            </w:r>
          </w:p>
        </w:tc>
        <w:tc>
          <w:tcPr>
            <w:tcW w:w="1380" w:type="dxa"/>
          </w:tcPr>
          <w:p w14:paraId="1A7515B4">
            <w:r>
              <w:t>BIGINT</w:t>
            </w:r>
          </w:p>
        </w:tc>
        <w:tc>
          <w:tcPr>
            <w:tcW w:w="1040" w:type="dxa"/>
          </w:tcPr>
          <w:p w14:paraId="016ADF42">
            <w:r>
              <w:t>创建人ID</w:t>
            </w:r>
          </w:p>
        </w:tc>
        <w:tc>
          <w:tcPr>
            <w:tcW w:w="1040" w:type="dxa"/>
          </w:tcPr>
          <w:p w14:paraId="491841B7">
            <w:r>
              <w:t>是</w:t>
            </w:r>
          </w:p>
        </w:tc>
        <w:tc>
          <w:tcPr>
            <w:tcW w:w="1505" w:type="dxa"/>
          </w:tcPr>
          <w:p w14:paraId="565E075D">
            <w:r>
              <w:t>NULL</w:t>
            </w:r>
          </w:p>
        </w:tc>
        <w:tc>
          <w:tcPr>
            <w:tcW w:w="1743" w:type="dxa"/>
          </w:tcPr>
          <w:p w14:paraId="10FFBB24">
            <w:r>
              <w:t>users.id</w:t>
            </w:r>
          </w:p>
        </w:tc>
      </w:tr>
      <w:tr w14:paraId="1E12F5E4">
        <w:tc>
          <w:tcPr>
            <w:tcW w:w="2148" w:type="dxa"/>
          </w:tcPr>
          <w:p w14:paraId="051350B1">
            <w:r>
              <w:t>updated_by</w:t>
            </w:r>
          </w:p>
        </w:tc>
        <w:tc>
          <w:tcPr>
            <w:tcW w:w="1380" w:type="dxa"/>
          </w:tcPr>
          <w:p w14:paraId="231F2F62">
            <w:r>
              <w:t>BIGINT</w:t>
            </w:r>
          </w:p>
        </w:tc>
        <w:tc>
          <w:tcPr>
            <w:tcW w:w="1040" w:type="dxa"/>
          </w:tcPr>
          <w:p w14:paraId="6E5243BD">
            <w:r>
              <w:t>更新人ID</w:t>
            </w:r>
          </w:p>
        </w:tc>
        <w:tc>
          <w:tcPr>
            <w:tcW w:w="1040" w:type="dxa"/>
          </w:tcPr>
          <w:p w14:paraId="26EF11B9">
            <w:r>
              <w:t>是</w:t>
            </w:r>
          </w:p>
        </w:tc>
        <w:tc>
          <w:tcPr>
            <w:tcW w:w="1505" w:type="dxa"/>
          </w:tcPr>
          <w:p w14:paraId="70C8F593">
            <w:r>
              <w:t>NULL</w:t>
            </w:r>
          </w:p>
        </w:tc>
        <w:tc>
          <w:tcPr>
            <w:tcW w:w="1743" w:type="dxa"/>
          </w:tcPr>
          <w:p w14:paraId="15CB0EF5">
            <w:r>
              <w:t>users.id</w:t>
            </w:r>
          </w:p>
        </w:tc>
      </w:tr>
    </w:tbl>
    <w:p w14:paraId="7282E33B"/>
    <w:p w14:paraId="6AA48E95">
      <w:pPr>
        <w:pStyle w:val="4"/>
      </w:pPr>
      <w:r>
        <w:t>customers</w:t>
      </w:r>
    </w:p>
    <w:p w14:paraId="7906D6FA">
      <w:r>
        <w:t>客户主数据。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4"/>
        <w:gridCol w:w="1476"/>
        <w:gridCol w:w="1251"/>
        <w:gridCol w:w="1286"/>
        <w:gridCol w:w="1373"/>
        <w:gridCol w:w="1666"/>
      </w:tblGrid>
      <w:tr w14:paraId="0A39841E">
        <w:tc>
          <w:tcPr>
            <w:tcW w:w="1804" w:type="dxa"/>
          </w:tcPr>
          <w:p w14:paraId="65AB5B2A">
            <w:r>
              <w:t>字段名</w:t>
            </w:r>
          </w:p>
        </w:tc>
        <w:tc>
          <w:tcPr>
            <w:tcW w:w="1433" w:type="dxa"/>
          </w:tcPr>
          <w:p w14:paraId="4B94D8BC">
            <w:r>
              <w:t>类型</w:t>
            </w:r>
          </w:p>
        </w:tc>
        <w:tc>
          <w:tcPr>
            <w:tcW w:w="1398" w:type="dxa"/>
          </w:tcPr>
          <w:p w14:paraId="5FD46927">
            <w:r>
              <w:t>含义</w:t>
            </w:r>
          </w:p>
        </w:tc>
        <w:tc>
          <w:tcPr>
            <w:tcW w:w="1398" w:type="dxa"/>
          </w:tcPr>
          <w:p w14:paraId="02956FDD">
            <w:r>
              <w:t>单位</w:t>
            </w:r>
          </w:p>
        </w:tc>
        <w:tc>
          <w:tcPr>
            <w:tcW w:w="1425" w:type="dxa"/>
          </w:tcPr>
          <w:p w14:paraId="665E6C0C">
            <w:r>
              <w:t>示例</w:t>
            </w:r>
          </w:p>
        </w:tc>
        <w:tc>
          <w:tcPr>
            <w:tcW w:w="1398" w:type="dxa"/>
          </w:tcPr>
          <w:p w14:paraId="22F1177F">
            <w:r>
              <w:t>备注</w:t>
            </w:r>
          </w:p>
        </w:tc>
      </w:tr>
      <w:tr w14:paraId="10B6F941">
        <w:tc>
          <w:tcPr>
            <w:tcW w:w="1804" w:type="dxa"/>
          </w:tcPr>
          <w:p w14:paraId="04D8E91D">
            <w:r>
              <w:t>id</w:t>
            </w:r>
          </w:p>
        </w:tc>
        <w:tc>
          <w:tcPr>
            <w:tcW w:w="1433" w:type="dxa"/>
          </w:tcPr>
          <w:p w14:paraId="5A234EDA">
            <w:r>
              <w:t>integer</w:t>
            </w:r>
          </w:p>
        </w:tc>
        <w:tc>
          <w:tcPr>
            <w:tcW w:w="1398" w:type="dxa"/>
          </w:tcPr>
          <w:p w14:paraId="6850E07D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客户ID</w:t>
            </w:r>
          </w:p>
        </w:tc>
        <w:tc>
          <w:tcPr>
            <w:tcW w:w="1398" w:type="dxa"/>
          </w:tcPr>
          <w:p w14:paraId="7C4E194B">
            <w:r>
              <w:t>-</w:t>
            </w:r>
          </w:p>
        </w:tc>
        <w:tc>
          <w:tcPr>
            <w:tcW w:w="1425" w:type="dxa"/>
          </w:tcPr>
          <w:p w14:paraId="27494A6C">
            <w:r>
              <w:t>1001</w:t>
            </w:r>
          </w:p>
        </w:tc>
        <w:tc>
          <w:tcPr>
            <w:tcW w:w="1398" w:type="dxa"/>
          </w:tcPr>
          <w:p w14:paraId="1BF257A4">
            <w:r>
              <w:rPr>
                <w:rFonts w:hint="eastAsia" w:eastAsia="SimSun"/>
                <w:lang w:val="en-US" w:eastAsia="zh-CN"/>
              </w:rPr>
              <w:t>主键</w:t>
            </w:r>
            <w:r>
              <w:t>必填</w:t>
            </w:r>
          </w:p>
        </w:tc>
      </w:tr>
      <w:tr w14:paraId="06F22888">
        <w:tc>
          <w:tcPr>
            <w:tcW w:w="1804" w:type="dxa"/>
          </w:tcPr>
          <w:p w14:paraId="54FF1111">
            <w:r>
              <w:t>code</w:t>
            </w:r>
          </w:p>
        </w:tc>
        <w:tc>
          <w:tcPr>
            <w:tcW w:w="1433" w:type="dxa"/>
          </w:tcPr>
          <w:p w14:paraId="2EF17791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398" w:type="dxa"/>
          </w:tcPr>
          <w:p w14:paraId="58987273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客户编码</w:t>
            </w:r>
          </w:p>
        </w:tc>
        <w:tc>
          <w:tcPr>
            <w:tcW w:w="1398" w:type="dxa"/>
          </w:tcPr>
          <w:p w14:paraId="5B5007C9">
            <w:r>
              <w:t>-</w:t>
            </w:r>
          </w:p>
        </w:tc>
        <w:tc>
          <w:tcPr>
            <w:tcW w:w="1425" w:type="dxa"/>
          </w:tcPr>
          <w:p w14:paraId="53E8DB67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CUST-001</w:t>
            </w:r>
          </w:p>
        </w:tc>
        <w:tc>
          <w:tcPr>
            <w:tcW w:w="1398" w:type="dxa"/>
          </w:tcPr>
          <w:p w14:paraId="05CD0A65">
            <w:r>
              <w:t>必填</w:t>
            </w:r>
          </w:p>
        </w:tc>
      </w:tr>
      <w:tr w14:paraId="77AE66E4">
        <w:tc>
          <w:tcPr>
            <w:tcW w:w="1804" w:type="dxa"/>
          </w:tcPr>
          <w:p w14:paraId="40C0E7B9">
            <w:r>
              <w:t>name</w:t>
            </w:r>
          </w:p>
        </w:tc>
        <w:tc>
          <w:tcPr>
            <w:tcW w:w="1433" w:type="dxa"/>
          </w:tcPr>
          <w:p w14:paraId="7BA0D837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398" w:type="dxa"/>
          </w:tcPr>
          <w:p w14:paraId="13E511D2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客户名</w:t>
            </w:r>
          </w:p>
        </w:tc>
        <w:tc>
          <w:tcPr>
            <w:tcW w:w="1398" w:type="dxa"/>
          </w:tcPr>
          <w:p w14:paraId="0312136A">
            <w:r>
              <w:t>-</w:t>
            </w:r>
          </w:p>
        </w:tc>
        <w:tc>
          <w:tcPr>
            <w:tcW w:w="1425" w:type="dxa"/>
          </w:tcPr>
          <w:p w14:paraId="4CA043CE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meicang</w:t>
            </w:r>
          </w:p>
        </w:tc>
        <w:tc>
          <w:tcPr>
            <w:tcW w:w="1398" w:type="dxa"/>
          </w:tcPr>
          <w:p w14:paraId="0F3120BF">
            <w:r>
              <w:t>必填</w:t>
            </w:r>
          </w:p>
        </w:tc>
      </w:tr>
      <w:tr w14:paraId="1CAB823E">
        <w:tc>
          <w:tcPr>
            <w:tcW w:w="1804" w:type="dxa"/>
          </w:tcPr>
          <w:p w14:paraId="772C5812">
            <w:r>
              <w:t>company_name</w:t>
            </w:r>
          </w:p>
        </w:tc>
        <w:tc>
          <w:tcPr>
            <w:tcW w:w="1433" w:type="dxa"/>
          </w:tcPr>
          <w:p w14:paraId="2423A197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398" w:type="dxa"/>
          </w:tcPr>
          <w:p w14:paraId="4121FD69">
            <w:r>
              <w:t>公司名称</w:t>
            </w:r>
          </w:p>
        </w:tc>
        <w:tc>
          <w:tcPr>
            <w:tcW w:w="1398" w:type="dxa"/>
          </w:tcPr>
          <w:p w14:paraId="280C7964">
            <w:r>
              <w:t>-</w:t>
            </w:r>
          </w:p>
        </w:tc>
        <w:tc>
          <w:tcPr>
            <w:tcW w:w="1425" w:type="dxa"/>
          </w:tcPr>
          <w:p w14:paraId="2908C3B4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Meicang Inc</w:t>
            </w:r>
          </w:p>
        </w:tc>
        <w:tc>
          <w:tcPr>
            <w:tcW w:w="1398" w:type="dxa"/>
          </w:tcPr>
          <w:p w14:paraId="7BB66559"/>
        </w:tc>
      </w:tr>
      <w:tr w14:paraId="0F524EC4">
        <w:tc>
          <w:tcPr>
            <w:tcW w:w="1804" w:type="dxa"/>
          </w:tcPr>
          <w:p w14:paraId="06F15F6E">
            <w:r>
              <w:t>credit_limit</w:t>
            </w:r>
          </w:p>
        </w:tc>
        <w:tc>
          <w:tcPr>
            <w:tcW w:w="1433" w:type="dxa"/>
          </w:tcPr>
          <w:p w14:paraId="38D6CA10">
            <w:r>
              <w:t>numeric</w:t>
            </w:r>
          </w:p>
        </w:tc>
        <w:tc>
          <w:tcPr>
            <w:tcW w:w="1398" w:type="dxa"/>
          </w:tcPr>
          <w:p w14:paraId="62C1CCC8">
            <w:r>
              <w:t>信用额度</w:t>
            </w:r>
          </w:p>
        </w:tc>
        <w:tc>
          <w:tcPr>
            <w:tcW w:w="1398" w:type="dxa"/>
          </w:tcPr>
          <w:p w14:paraId="120C4E67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USD</w:t>
            </w:r>
          </w:p>
        </w:tc>
        <w:tc>
          <w:tcPr>
            <w:tcW w:w="1425" w:type="dxa"/>
          </w:tcPr>
          <w:p w14:paraId="2E847967">
            <w:r>
              <w:t>100.0</w:t>
            </w:r>
          </w:p>
        </w:tc>
        <w:tc>
          <w:tcPr>
            <w:tcW w:w="1398" w:type="dxa"/>
          </w:tcPr>
          <w:p w14:paraId="2A58220D"/>
        </w:tc>
      </w:tr>
      <w:tr w14:paraId="66D91206">
        <w:tc>
          <w:tcPr>
            <w:tcW w:w="1804" w:type="dxa"/>
          </w:tcPr>
          <w:p w14:paraId="06A6FF80">
            <w:r>
              <w:t>status</w:t>
            </w:r>
          </w:p>
        </w:tc>
        <w:tc>
          <w:tcPr>
            <w:tcW w:w="1433" w:type="dxa"/>
          </w:tcPr>
          <w:p w14:paraId="777F65EE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398" w:type="dxa"/>
          </w:tcPr>
          <w:p w14:paraId="4058848B">
            <w:r>
              <w:t>状态</w:t>
            </w:r>
          </w:p>
        </w:tc>
        <w:tc>
          <w:tcPr>
            <w:tcW w:w="1398" w:type="dxa"/>
          </w:tcPr>
          <w:p w14:paraId="1385B8A4">
            <w:r>
              <w:t>-</w:t>
            </w:r>
          </w:p>
        </w:tc>
        <w:tc>
          <w:tcPr>
            <w:tcW w:w="1425" w:type="dxa"/>
          </w:tcPr>
          <w:p w14:paraId="21DFB504">
            <w:r>
              <w:t>active</w:t>
            </w:r>
          </w:p>
        </w:tc>
        <w:tc>
          <w:tcPr>
            <w:tcW w:w="1398" w:type="dxa"/>
          </w:tcPr>
          <w:p w14:paraId="12D31CF3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默认active</w:t>
            </w:r>
          </w:p>
        </w:tc>
      </w:tr>
      <w:tr w14:paraId="413ED97B">
        <w:tc>
          <w:tcPr>
            <w:tcW w:w="1804" w:type="dxa"/>
          </w:tcPr>
          <w:p w14:paraId="58AACEDA">
            <w:r>
              <w:t>created_at</w:t>
            </w:r>
          </w:p>
        </w:tc>
        <w:tc>
          <w:tcPr>
            <w:tcW w:w="1433" w:type="dxa"/>
          </w:tcPr>
          <w:p w14:paraId="53DB9CE8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398" w:type="dxa"/>
          </w:tcPr>
          <w:p w14:paraId="35CB5AB4">
            <w:r>
              <w:t>创建时间</w:t>
            </w:r>
          </w:p>
        </w:tc>
        <w:tc>
          <w:tcPr>
            <w:tcW w:w="1398" w:type="dxa"/>
          </w:tcPr>
          <w:p w14:paraId="622B3586">
            <w:r>
              <w:t>-</w:t>
            </w:r>
          </w:p>
        </w:tc>
        <w:tc>
          <w:tcPr>
            <w:tcW w:w="1425" w:type="dxa"/>
          </w:tcPr>
          <w:p w14:paraId="36B8325F">
            <w:r>
              <w:t>2025-11-11 08:00</w:t>
            </w:r>
          </w:p>
        </w:tc>
        <w:tc>
          <w:tcPr>
            <w:tcW w:w="1398" w:type="dxa"/>
          </w:tcPr>
          <w:p w14:paraId="291485C1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2F058A7F">
        <w:tc>
          <w:tcPr>
            <w:tcW w:w="1804" w:type="dxa"/>
          </w:tcPr>
          <w:p w14:paraId="53A06560">
            <w:r>
              <w:t>updated_at</w:t>
            </w:r>
          </w:p>
        </w:tc>
        <w:tc>
          <w:tcPr>
            <w:tcW w:w="1433" w:type="dxa"/>
          </w:tcPr>
          <w:p w14:paraId="6EA2B77B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398" w:type="dxa"/>
          </w:tcPr>
          <w:p w14:paraId="3B815F25">
            <w:r>
              <w:t>更新时间</w:t>
            </w:r>
          </w:p>
        </w:tc>
        <w:tc>
          <w:tcPr>
            <w:tcW w:w="1398" w:type="dxa"/>
          </w:tcPr>
          <w:p w14:paraId="359AEF94">
            <w:r>
              <w:t>时间</w:t>
            </w:r>
          </w:p>
        </w:tc>
        <w:tc>
          <w:tcPr>
            <w:tcW w:w="1425" w:type="dxa"/>
          </w:tcPr>
          <w:p w14:paraId="621FF6D4">
            <w:r>
              <w:t>2025-11-11</w:t>
            </w:r>
          </w:p>
        </w:tc>
        <w:tc>
          <w:tcPr>
            <w:tcW w:w="1398" w:type="dxa"/>
          </w:tcPr>
          <w:p w14:paraId="32830B97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14A225A2">
        <w:tc>
          <w:tcPr>
            <w:tcW w:w="1804" w:type="dxa"/>
          </w:tcPr>
          <w:p w14:paraId="3AD424D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contact_id</w:t>
            </w:r>
          </w:p>
        </w:tc>
        <w:tc>
          <w:tcPr>
            <w:tcW w:w="1433" w:type="dxa"/>
          </w:tcPr>
          <w:p w14:paraId="210A48A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bigint</w:t>
            </w:r>
          </w:p>
        </w:tc>
        <w:tc>
          <w:tcPr>
            <w:tcW w:w="1398" w:type="dxa"/>
          </w:tcPr>
          <w:p w14:paraId="6E645BFC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联系人ID</w:t>
            </w:r>
          </w:p>
        </w:tc>
        <w:tc>
          <w:tcPr>
            <w:tcW w:w="1398" w:type="dxa"/>
          </w:tcPr>
          <w:p w14:paraId="61052F35"/>
        </w:tc>
        <w:tc>
          <w:tcPr>
            <w:tcW w:w="1425" w:type="dxa"/>
          </w:tcPr>
          <w:p w14:paraId="4FC3988E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5001</w:t>
            </w:r>
          </w:p>
        </w:tc>
        <w:tc>
          <w:tcPr>
            <w:tcW w:w="1398" w:type="dxa"/>
          </w:tcPr>
          <w:p w14:paraId="221DFBB5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外键</w:t>
            </w:r>
            <w:r>
              <w:rPr>
                <w:rFonts w:hint="default" w:eastAsia="SimSun"/>
                <w:lang w:val="en-US" w:eastAsia="zh-CN"/>
              </w:rPr>
              <w:t>(contact_roles</w:t>
            </w:r>
          </w:p>
          <w:p w14:paraId="30074C63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.contact_id)</w:t>
            </w:r>
          </w:p>
        </w:tc>
      </w:tr>
      <w:tr w14:paraId="0F6F6D12">
        <w:tc>
          <w:tcPr>
            <w:tcW w:w="1804" w:type="dxa"/>
          </w:tcPr>
          <w:p w14:paraId="160E6632">
            <w:r>
              <w:t>created_by</w:t>
            </w:r>
          </w:p>
        </w:tc>
        <w:tc>
          <w:tcPr>
            <w:tcW w:w="1476" w:type="dxa"/>
          </w:tcPr>
          <w:p w14:paraId="22134A7D">
            <w:r>
              <w:t>BIGINT</w:t>
            </w:r>
          </w:p>
        </w:tc>
        <w:tc>
          <w:tcPr>
            <w:tcW w:w="1251" w:type="dxa"/>
          </w:tcPr>
          <w:p w14:paraId="640125DC">
            <w:r>
              <w:t>创建人ID</w:t>
            </w:r>
          </w:p>
        </w:tc>
        <w:tc>
          <w:tcPr>
            <w:tcW w:w="1286" w:type="dxa"/>
          </w:tcPr>
          <w:p w14:paraId="74E9D584">
            <w:r>
              <w:t>是</w:t>
            </w:r>
          </w:p>
        </w:tc>
        <w:tc>
          <w:tcPr>
            <w:tcW w:w="1373" w:type="dxa"/>
          </w:tcPr>
          <w:p w14:paraId="74198F96">
            <w:r>
              <w:t>NULL</w:t>
            </w:r>
          </w:p>
        </w:tc>
        <w:tc>
          <w:tcPr>
            <w:tcW w:w="1666" w:type="dxa"/>
          </w:tcPr>
          <w:p w14:paraId="676415E3">
            <w:r>
              <w:t>users.id</w:t>
            </w:r>
          </w:p>
        </w:tc>
      </w:tr>
      <w:tr w14:paraId="3C100C9F">
        <w:tc>
          <w:tcPr>
            <w:tcW w:w="1804" w:type="dxa"/>
          </w:tcPr>
          <w:p w14:paraId="1629DE09">
            <w:r>
              <w:t>updated_by</w:t>
            </w:r>
          </w:p>
        </w:tc>
        <w:tc>
          <w:tcPr>
            <w:tcW w:w="1476" w:type="dxa"/>
          </w:tcPr>
          <w:p w14:paraId="3732F275">
            <w:r>
              <w:t>BIGINT</w:t>
            </w:r>
          </w:p>
        </w:tc>
        <w:tc>
          <w:tcPr>
            <w:tcW w:w="1251" w:type="dxa"/>
          </w:tcPr>
          <w:p w14:paraId="0E24A18E">
            <w:r>
              <w:t>更新人ID</w:t>
            </w:r>
          </w:p>
        </w:tc>
        <w:tc>
          <w:tcPr>
            <w:tcW w:w="1286" w:type="dxa"/>
          </w:tcPr>
          <w:p w14:paraId="34FB4C61">
            <w:r>
              <w:t>是</w:t>
            </w:r>
          </w:p>
        </w:tc>
        <w:tc>
          <w:tcPr>
            <w:tcW w:w="1373" w:type="dxa"/>
          </w:tcPr>
          <w:p w14:paraId="793E16F2">
            <w:r>
              <w:t>NULL</w:t>
            </w:r>
          </w:p>
        </w:tc>
        <w:tc>
          <w:tcPr>
            <w:tcW w:w="1666" w:type="dxa"/>
          </w:tcPr>
          <w:p w14:paraId="5341FFE6">
            <w:r>
              <w:t>users.id</w:t>
            </w:r>
          </w:p>
        </w:tc>
      </w:tr>
    </w:tbl>
    <w:p w14:paraId="298D14AB">
      <w:pPr>
        <w:pStyle w:val="4"/>
      </w:pPr>
      <w:r>
        <w:t>delivery_status_codes</w:t>
      </w:r>
    </w:p>
    <w:p w14:paraId="625C9607">
      <w:r>
        <w:t>配送状态字典。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1767"/>
        <w:gridCol w:w="1077"/>
        <w:gridCol w:w="1077"/>
        <w:gridCol w:w="2200"/>
        <w:gridCol w:w="1284"/>
      </w:tblGrid>
      <w:tr w14:paraId="4C35AD4F">
        <w:tc>
          <w:tcPr>
            <w:tcW w:w="1440" w:type="dxa"/>
          </w:tcPr>
          <w:p w14:paraId="4CAC986F">
            <w:r>
              <w:t>字段名</w:t>
            </w:r>
          </w:p>
        </w:tc>
        <w:tc>
          <w:tcPr>
            <w:tcW w:w="1440" w:type="dxa"/>
          </w:tcPr>
          <w:p w14:paraId="74125964">
            <w:r>
              <w:t>类型</w:t>
            </w:r>
          </w:p>
        </w:tc>
        <w:tc>
          <w:tcPr>
            <w:tcW w:w="1440" w:type="dxa"/>
          </w:tcPr>
          <w:p w14:paraId="407808F6">
            <w:r>
              <w:t>含义</w:t>
            </w:r>
          </w:p>
        </w:tc>
        <w:tc>
          <w:tcPr>
            <w:tcW w:w="1440" w:type="dxa"/>
          </w:tcPr>
          <w:p w14:paraId="3B23FB4C">
            <w:r>
              <w:t>单位</w:t>
            </w:r>
          </w:p>
        </w:tc>
        <w:tc>
          <w:tcPr>
            <w:tcW w:w="1440" w:type="dxa"/>
          </w:tcPr>
          <w:p w14:paraId="3B6094C3">
            <w:r>
              <w:t>示例</w:t>
            </w:r>
          </w:p>
        </w:tc>
        <w:tc>
          <w:tcPr>
            <w:tcW w:w="1440" w:type="dxa"/>
          </w:tcPr>
          <w:p w14:paraId="58404522">
            <w:r>
              <w:t>备注</w:t>
            </w:r>
          </w:p>
        </w:tc>
      </w:tr>
      <w:tr w14:paraId="1779EFD1">
        <w:tc>
          <w:tcPr>
            <w:tcW w:w="1440" w:type="dxa"/>
          </w:tcPr>
          <w:p w14:paraId="349323C3">
            <w:r>
              <w:t>status_code</w:t>
            </w:r>
          </w:p>
        </w:tc>
        <w:tc>
          <w:tcPr>
            <w:tcW w:w="1440" w:type="dxa"/>
          </w:tcPr>
          <w:p w14:paraId="62F3D1C6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4F267EFC">
            <w:r>
              <w:t>状态代码</w:t>
            </w:r>
          </w:p>
        </w:tc>
        <w:tc>
          <w:tcPr>
            <w:tcW w:w="1440" w:type="dxa"/>
          </w:tcPr>
          <w:p w14:paraId="71E10537">
            <w:r>
              <w:t>-</w:t>
            </w:r>
          </w:p>
        </w:tc>
        <w:tc>
          <w:tcPr>
            <w:tcW w:w="1440" w:type="dxa"/>
          </w:tcPr>
          <w:p w14:paraId="17ACDF0D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Pending</w:t>
            </w:r>
            <w:r>
              <w:rPr>
                <w:rFonts w:hint="default" w:eastAsia="SimSun"/>
                <w:lang w:val="en-US" w:eastAsia="zh-CN"/>
              </w:rPr>
              <w:t>/in_transit/</w:t>
            </w:r>
          </w:p>
          <w:p w14:paraId="60070731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delivered/rejected</w:t>
            </w:r>
          </w:p>
        </w:tc>
        <w:tc>
          <w:tcPr>
            <w:tcW w:w="1440" w:type="dxa"/>
          </w:tcPr>
          <w:p w14:paraId="7D459134">
            <w:r>
              <w:t>必填</w:t>
            </w:r>
          </w:p>
        </w:tc>
      </w:tr>
      <w:tr w14:paraId="3B9243EB">
        <w:tc>
          <w:tcPr>
            <w:tcW w:w="1440" w:type="dxa"/>
          </w:tcPr>
          <w:p w14:paraId="120CE051">
            <w:r>
              <w:t>description</w:t>
            </w:r>
          </w:p>
        </w:tc>
        <w:tc>
          <w:tcPr>
            <w:tcW w:w="1440" w:type="dxa"/>
          </w:tcPr>
          <w:p w14:paraId="44308381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5DEF79A4">
            <w:r>
              <w:t>描述</w:t>
            </w:r>
          </w:p>
        </w:tc>
        <w:tc>
          <w:tcPr>
            <w:tcW w:w="1440" w:type="dxa"/>
          </w:tcPr>
          <w:p w14:paraId="3D79ABE0">
            <w:r>
              <w:t>-</w:t>
            </w:r>
          </w:p>
        </w:tc>
        <w:tc>
          <w:tcPr>
            <w:tcW w:w="1440" w:type="dxa"/>
          </w:tcPr>
          <w:p w14:paraId="74001D68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待处理/运输中/已送达/拒收</w:t>
            </w:r>
          </w:p>
        </w:tc>
        <w:tc>
          <w:tcPr>
            <w:tcW w:w="1440" w:type="dxa"/>
          </w:tcPr>
          <w:p w14:paraId="398C88A0"/>
        </w:tc>
      </w:tr>
      <w:tr w14:paraId="6F09531F">
        <w:tc>
          <w:tcPr>
            <w:tcW w:w="1440" w:type="dxa"/>
          </w:tcPr>
          <w:p w14:paraId="6BA4E0BC">
            <w:r>
              <w:t>is_active</w:t>
            </w:r>
          </w:p>
        </w:tc>
        <w:tc>
          <w:tcPr>
            <w:tcW w:w="1440" w:type="dxa"/>
          </w:tcPr>
          <w:p w14:paraId="111F9F11">
            <w:r>
              <w:t>boolean</w:t>
            </w:r>
          </w:p>
        </w:tc>
        <w:tc>
          <w:tcPr>
            <w:tcW w:w="1440" w:type="dxa"/>
          </w:tcPr>
          <w:p w14:paraId="34A62629">
            <w:r>
              <w:t>是否有效</w:t>
            </w:r>
          </w:p>
        </w:tc>
        <w:tc>
          <w:tcPr>
            <w:tcW w:w="1440" w:type="dxa"/>
          </w:tcPr>
          <w:p w14:paraId="2AFC0523">
            <w:r>
              <w:t>-</w:t>
            </w:r>
          </w:p>
        </w:tc>
        <w:tc>
          <w:tcPr>
            <w:tcW w:w="1440" w:type="dxa"/>
          </w:tcPr>
          <w:p w14:paraId="0A1E0C25">
            <w:r>
              <w:t>true</w:t>
            </w:r>
          </w:p>
        </w:tc>
        <w:tc>
          <w:tcPr>
            <w:tcW w:w="1440" w:type="dxa"/>
          </w:tcPr>
          <w:p w14:paraId="5FB8C4D2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控制状态是否启用</w:t>
            </w:r>
          </w:p>
        </w:tc>
      </w:tr>
      <w:tr w14:paraId="7DA16BE4">
        <w:tc>
          <w:tcPr>
            <w:tcW w:w="1440" w:type="dxa"/>
          </w:tcPr>
          <w:p w14:paraId="3C1FB1F2">
            <w:r>
              <w:t>created_at</w:t>
            </w:r>
          </w:p>
        </w:tc>
        <w:tc>
          <w:tcPr>
            <w:tcW w:w="1440" w:type="dxa"/>
          </w:tcPr>
          <w:p w14:paraId="6AFC8053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440" w:type="dxa"/>
          </w:tcPr>
          <w:p w14:paraId="2E22F2A4">
            <w:r>
              <w:t>创建时间</w:t>
            </w:r>
          </w:p>
        </w:tc>
        <w:tc>
          <w:tcPr>
            <w:tcW w:w="1440" w:type="dxa"/>
          </w:tcPr>
          <w:p w14:paraId="704D34B7">
            <w:r>
              <w:t>-</w:t>
            </w:r>
          </w:p>
        </w:tc>
        <w:tc>
          <w:tcPr>
            <w:tcW w:w="1440" w:type="dxa"/>
          </w:tcPr>
          <w:p w14:paraId="36E53E68">
            <w:r>
              <w:t>2025-11-11 08:00</w:t>
            </w:r>
          </w:p>
        </w:tc>
        <w:tc>
          <w:tcPr>
            <w:tcW w:w="1440" w:type="dxa"/>
          </w:tcPr>
          <w:p w14:paraId="550D4842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49A40AE2">
        <w:tc>
          <w:tcPr>
            <w:tcW w:w="1451" w:type="dxa"/>
          </w:tcPr>
          <w:p w14:paraId="3208B1D0">
            <w:r>
              <w:t>updated_at</w:t>
            </w:r>
          </w:p>
        </w:tc>
        <w:tc>
          <w:tcPr>
            <w:tcW w:w="1476" w:type="dxa"/>
          </w:tcPr>
          <w:p w14:paraId="30BB7E82">
            <w:r>
              <w:t>TIMESTAMPTZ</w:t>
            </w:r>
          </w:p>
        </w:tc>
        <w:tc>
          <w:tcPr>
            <w:tcW w:w="1243" w:type="dxa"/>
          </w:tcPr>
          <w:p w14:paraId="5E5D4DE7">
            <w:r>
              <w:t>更新时间</w:t>
            </w:r>
          </w:p>
        </w:tc>
        <w:tc>
          <w:tcPr>
            <w:tcW w:w="1243" w:type="dxa"/>
          </w:tcPr>
          <w:p w14:paraId="278F85CC">
            <w:r>
              <w:t>是</w:t>
            </w:r>
          </w:p>
        </w:tc>
        <w:tc>
          <w:tcPr>
            <w:tcW w:w="2200" w:type="dxa"/>
          </w:tcPr>
          <w:p w14:paraId="73521234">
            <w:r>
              <w:t>NOW()</w:t>
            </w:r>
          </w:p>
        </w:tc>
        <w:tc>
          <w:tcPr>
            <w:tcW w:w="1243" w:type="dxa"/>
          </w:tcPr>
          <w:p w14:paraId="5C638127"/>
        </w:tc>
      </w:tr>
      <w:tr w14:paraId="646E1B13">
        <w:tc>
          <w:tcPr>
            <w:tcW w:w="1451" w:type="dxa"/>
          </w:tcPr>
          <w:p w14:paraId="1E68E973">
            <w:r>
              <w:t>created_by</w:t>
            </w:r>
          </w:p>
        </w:tc>
        <w:tc>
          <w:tcPr>
            <w:tcW w:w="1476" w:type="dxa"/>
          </w:tcPr>
          <w:p w14:paraId="3CAC8314">
            <w:r>
              <w:t>BIGINT</w:t>
            </w:r>
          </w:p>
        </w:tc>
        <w:tc>
          <w:tcPr>
            <w:tcW w:w="1243" w:type="dxa"/>
          </w:tcPr>
          <w:p w14:paraId="311B72C9">
            <w:r>
              <w:t>创建人ID</w:t>
            </w:r>
          </w:p>
        </w:tc>
        <w:tc>
          <w:tcPr>
            <w:tcW w:w="1243" w:type="dxa"/>
          </w:tcPr>
          <w:p w14:paraId="4AA6C2AC">
            <w:r>
              <w:t>是</w:t>
            </w:r>
          </w:p>
        </w:tc>
        <w:tc>
          <w:tcPr>
            <w:tcW w:w="2200" w:type="dxa"/>
          </w:tcPr>
          <w:p w14:paraId="4D0254BD">
            <w:r>
              <w:t>NULL</w:t>
            </w:r>
          </w:p>
        </w:tc>
        <w:tc>
          <w:tcPr>
            <w:tcW w:w="1243" w:type="dxa"/>
          </w:tcPr>
          <w:p w14:paraId="43B2A3AD">
            <w:r>
              <w:t>users.id</w:t>
            </w:r>
          </w:p>
        </w:tc>
      </w:tr>
      <w:tr w14:paraId="3C4BA012">
        <w:tc>
          <w:tcPr>
            <w:tcW w:w="1451" w:type="dxa"/>
          </w:tcPr>
          <w:p w14:paraId="2E8BFA1C">
            <w:r>
              <w:t>updated_by</w:t>
            </w:r>
          </w:p>
        </w:tc>
        <w:tc>
          <w:tcPr>
            <w:tcW w:w="1476" w:type="dxa"/>
          </w:tcPr>
          <w:p w14:paraId="58E976EC">
            <w:r>
              <w:t>BIGINT</w:t>
            </w:r>
          </w:p>
        </w:tc>
        <w:tc>
          <w:tcPr>
            <w:tcW w:w="1243" w:type="dxa"/>
          </w:tcPr>
          <w:p w14:paraId="4CA193CB">
            <w:r>
              <w:t>更新人ID</w:t>
            </w:r>
          </w:p>
        </w:tc>
        <w:tc>
          <w:tcPr>
            <w:tcW w:w="1243" w:type="dxa"/>
          </w:tcPr>
          <w:p w14:paraId="6735E71C">
            <w:r>
              <w:t>是</w:t>
            </w:r>
          </w:p>
        </w:tc>
        <w:tc>
          <w:tcPr>
            <w:tcW w:w="2200" w:type="dxa"/>
          </w:tcPr>
          <w:p w14:paraId="481C8389">
            <w:r>
              <w:t>NULL</w:t>
            </w:r>
          </w:p>
        </w:tc>
        <w:tc>
          <w:tcPr>
            <w:tcW w:w="1243" w:type="dxa"/>
          </w:tcPr>
          <w:p w14:paraId="7AB23EC6">
            <w:r>
              <w:t>users.id</w:t>
            </w:r>
          </w:p>
        </w:tc>
      </w:tr>
    </w:tbl>
    <w:p w14:paraId="0309A773"/>
    <w:p w14:paraId="7B61084C">
      <w:pPr>
        <w:pStyle w:val="4"/>
      </w:pPr>
      <w:r>
        <w:t>departments</w:t>
      </w:r>
    </w:p>
    <w:p w14:paraId="251933DD">
      <w:pPr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管理系统内部的组织结构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76"/>
        <w:gridCol w:w="1440"/>
        <w:gridCol w:w="1440"/>
        <w:gridCol w:w="1440"/>
        <w:gridCol w:w="1440"/>
      </w:tblGrid>
      <w:tr w14:paraId="2689E6D2">
        <w:tc>
          <w:tcPr>
            <w:tcW w:w="1440" w:type="dxa"/>
          </w:tcPr>
          <w:p w14:paraId="1BC59E4D">
            <w:r>
              <w:t>字段名</w:t>
            </w:r>
          </w:p>
        </w:tc>
        <w:tc>
          <w:tcPr>
            <w:tcW w:w="1440" w:type="dxa"/>
          </w:tcPr>
          <w:p w14:paraId="4B6BED8C">
            <w:r>
              <w:t>类型</w:t>
            </w:r>
          </w:p>
        </w:tc>
        <w:tc>
          <w:tcPr>
            <w:tcW w:w="1440" w:type="dxa"/>
          </w:tcPr>
          <w:p w14:paraId="79692C2B">
            <w:r>
              <w:t>含义</w:t>
            </w:r>
          </w:p>
        </w:tc>
        <w:tc>
          <w:tcPr>
            <w:tcW w:w="1440" w:type="dxa"/>
          </w:tcPr>
          <w:p w14:paraId="652CC213">
            <w:r>
              <w:t>单位</w:t>
            </w:r>
          </w:p>
        </w:tc>
        <w:tc>
          <w:tcPr>
            <w:tcW w:w="1440" w:type="dxa"/>
          </w:tcPr>
          <w:p w14:paraId="654224B5">
            <w:r>
              <w:t>示例</w:t>
            </w:r>
          </w:p>
        </w:tc>
        <w:tc>
          <w:tcPr>
            <w:tcW w:w="1440" w:type="dxa"/>
          </w:tcPr>
          <w:p w14:paraId="6F9B73CD">
            <w:r>
              <w:t>备注</w:t>
            </w:r>
          </w:p>
        </w:tc>
      </w:tr>
      <w:tr w14:paraId="7FFC2C91">
        <w:tc>
          <w:tcPr>
            <w:tcW w:w="1440" w:type="dxa"/>
          </w:tcPr>
          <w:p w14:paraId="63873CB9">
            <w:r>
              <w:t>id</w:t>
            </w:r>
          </w:p>
        </w:tc>
        <w:tc>
          <w:tcPr>
            <w:tcW w:w="1440" w:type="dxa"/>
          </w:tcPr>
          <w:p w14:paraId="410D8524">
            <w:r>
              <w:t>integer</w:t>
            </w:r>
          </w:p>
        </w:tc>
        <w:tc>
          <w:tcPr>
            <w:tcW w:w="1440" w:type="dxa"/>
          </w:tcPr>
          <w:p w14:paraId="1B6E4174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部门ID</w:t>
            </w:r>
          </w:p>
        </w:tc>
        <w:tc>
          <w:tcPr>
            <w:tcW w:w="1440" w:type="dxa"/>
          </w:tcPr>
          <w:p w14:paraId="0769AC75">
            <w:r>
              <w:t>-</w:t>
            </w:r>
          </w:p>
        </w:tc>
        <w:tc>
          <w:tcPr>
            <w:tcW w:w="1440" w:type="dxa"/>
          </w:tcPr>
          <w:p w14:paraId="6657050F">
            <w:r>
              <w:t>1001</w:t>
            </w:r>
          </w:p>
        </w:tc>
        <w:tc>
          <w:tcPr>
            <w:tcW w:w="1440" w:type="dxa"/>
          </w:tcPr>
          <w:p w14:paraId="10BD8DE5">
            <w:r>
              <w:rPr>
                <w:rFonts w:hint="eastAsia" w:eastAsia="SimSun"/>
                <w:lang w:val="en-US" w:eastAsia="zh-CN"/>
              </w:rPr>
              <w:t>主键</w:t>
            </w:r>
            <w:r>
              <w:t>必填</w:t>
            </w:r>
          </w:p>
        </w:tc>
      </w:tr>
      <w:tr w14:paraId="54971BED">
        <w:tc>
          <w:tcPr>
            <w:tcW w:w="1440" w:type="dxa"/>
          </w:tcPr>
          <w:p w14:paraId="063AFD89">
            <w:r>
              <w:t>name</w:t>
            </w:r>
          </w:p>
        </w:tc>
        <w:tc>
          <w:tcPr>
            <w:tcW w:w="1440" w:type="dxa"/>
          </w:tcPr>
          <w:p w14:paraId="616FDE88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7739E653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部门名称</w:t>
            </w:r>
          </w:p>
        </w:tc>
        <w:tc>
          <w:tcPr>
            <w:tcW w:w="1440" w:type="dxa"/>
          </w:tcPr>
          <w:p w14:paraId="13DE26C9">
            <w:r>
              <w:t>-</w:t>
            </w:r>
          </w:p>
        </w:tc>
        <w:tc>
          <w:tcPr>
            <w:tcW w:w="1440" w:type="dxa"/>
          </w:tcPr>
          <w:p w14:paraId="313E14DD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销售部</w:t>
            </w:r>
          </w:p>
        </w:tc>
        <w:tc>
          <w:tcPr>
            <w:tcW w:w="1440" w:type="dxa"/>
          </w:tcPr>
          <w:p w14:paraId="42AA77E8">
            <w:r>
              <w:t>必填</w:t>
            </w:r>
          </w:p>
        </w:tc>
      </w:tr>
      <w:tr w14:paraId="49EF4EDB">
        <w:tc>
          <w:tcPr>
            <w:tcW w:w="1440" w:type="dxa"/>
          </w:tcPr>
          <w:p w14:paraId="0197C050">
            <w:r>
              <w:t>code</w:t>
            </w:r>
          </w:p>
        </w:tc>
        <w:tc>
          <w:tcPr>
            <w:tcW w:w="1440" w:type="dxa"/>
          </w:tcPr>
          <w:p w14:paraId="033E5AF8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593DF45D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部门编码</w:t>
            </w:r>
          </w:p>
        </w:tc>
        <w:tc>
          <w:tcPr>
            <w:tcW w:w="1440" w:type="dxa"/>
          </w:tcPr>
          <w:p w14:paraId="330050C6">
            <w:r>
              <w:t>-</w:t>
            </w:r>
          </w:p>
        </w:tc>
        <w:tc>
          <w:tcPr>
            <w:tcW w:w="1440" w:type="dxa"/>
          </w:tcPr>
          <w:p w14:paraId="2121A386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Sales</w:t>
            </w:r>
          </w:p>
        </w:tc>
        <w:tc>
          <w:tcPr>
            <w:tcW w:w="1440" w:type="dxa"/>
          </w:tcPr>
          <w:p w14:paraId="4FE116C4">
            <w:r>
              <w:t>必填</w:t>
            </w:r>
          </w:p>
        </w:tc>
      </w:tr>
      <w:tr w14:paraId="1C88F024">
        <w:tc>
          <w:tcPr>
            <w:tcW w:w="1440" w:type="dxa"/>
          </w:tcPr>
          <w:p w14:paraId="08EA019D">
            <w:r>
              <w:t>parent_id</w:t>
            </w:r>
          </w:p>
        </w:tc>
        <w:tc>
          <w:tcPr>
            <w:tcW w:w="1440" w:type="dxa"/>
          </w:tcPr>
          <w:p w14:paraId="72DC5549">
            <w:r>
              <w:t>integer</w:t>
            </w:r>
          </w:p>
        </w:tc>
        <w:tc>
          <w:tcPr>
            <w:tcW w:w="1440" w:type="dxa"/>
          </w:tcPr>
          <w:p w14:paraId="405CFAB3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上级部门ID</w:t>
            </w:r>
          </w:p>
        </w:tc>
        <w:tc>
          <w:tcPr>
            <w:tcW w:w="1440" w:type="dxa"/>
          </w:tcPr>
          <w:p w14:paraId="6E01F6A5">
            <w:r>
              <w:t>-</w:t>
            </w:r>
          </w:p>
        </w:tc>
        <w:tc>
          <w:tcPr>
            <w:tcW w:w="1440" w:type="dxa"/>
          </w:tcPr>
          <w:p w14:paraId="20C9BB13">
            <w:r>
              <w:t>1001</w:t>
            </w:r>
          </w:p>
        </w:tc>
        <w:tc>
          <w:tcPr>
            <w:tcW w:w="1440" w:type="dxa"/>
          </w:tcPr>
          <w:p w14:paraId="00705250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构建多层级</w:t>
            </w:r>
          </w:p>
        </w:tc>
      </w:tr>
      <w:tr w14:paraId="63FAB26E">
        <w:tc>
          <w:tcPr>
            <w:tcW w:w="1440" w:type="dxa"/>
          </w:tcPr>
          <w:p w14:paraId="1022F891">
            <w:r>
              <w:t>manager_id</w:t>
            </w:r>
          </w:p>
        </w:tc>
        <w:tc>
          <w:tcPr>
            <w:tcW w:w="1440" w:type="dxa"/>
          </w:tcPr>
          <w:p w14:paraId="53521706">
            <w:r>
              <w:t>integer</w:t>
            </w:r>
          </w:p>
        </w:tc>
        <w:tc>
          <w:tcPr>
            <w:tcW w:w="1440" w:type="dxa"/>
          </w:tcPr>
          <w:p w14:paraId="0B5C9A8D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部门负责人ID</w:t>
            </w:r>
          </w:p>
        </w:tc>
        <w:tc>
          <w:tcPr>
            <w:tcW w:w="1440" w:type="dxa"/>
          </w:tcPr>
          <w:p w14:paraId="51BDEDC8">
            <w:r>
              <w:t>-</w:t>
            </w:r>
          </w:p>
        </w:tc>
        <w:tc>
          <w:tcPr>
            <w:tcW w:w="1440" w:type="dxa"/>
          </w:tcPr>
          <w:p w14:paraId="73BC97E2">
            <w:r>
              <w:t>1001</w:t>
            </w:r>
          </w:p>
        </w:tc>
        <w:tc>
          <w:tcPr>
            <w:tcW w:w="1440" w:type="dxa"/>
          </w:tcPr>
          <w:p w14:paraId="7ACBEF7F">
            <w:r>
              <w:t>关联外键</w:t>
            </w:r>
          </w:p>
        </w:tc>
      </w:tr>
      <w:tr w14:paraId="2021D2EC">
        <w:tc>
          <w:tcPr>
            <w:tcW w:w="1440" w:type="dxa"/>
          </w:tcPr>
          <w:p w14:paraId="38D49389">
            <w:r>
              <w:t>description</w:t>
            </w:r>
          </w:p>
        </w:tc>
        <w:tc>
          <w:tcPr>
            <w:tcW w:w="1440" w:type="dxa"/>
          </w:tcPr>
          <w:p w14:paraId="6B5CD0D6">
            <w:r>
              <w:t>text</w:t>
            </w:r>
          </w:p>
        </w:tc>
        <w:tc>
          <w:tcPr>
            <w:tcW w:w="1440" w:type="dxa"/>
          </w:tcPr>
          <w:p w14:paraId="58A46279">
            <w:r>
              <w:rPr>
                <w:rFonts w:hint="eastAsia" w:eastAsia="SimSun"/>
                <w:lang w:val="en-US" w:eastAsia="zh-CN"/>
              </w:rPr>
              <w:t>部门职能</w:t>
            </w:r>
            <w:r>
              <w:t>描述</w:t>
            </w:r>
          </w:p>
        </w:tc>
        <w:tc>
          <w:tcPr>
            <w:tcW w:w="1440" w:type="dxa"/>
          </w:tcPr>
          <w:p w14:paraId="4428B46F">
            <w:r>
              <w:t>-</w:t>
            </w:r>
          </w:p>
        </w:tc>
        <w:tc>
          <w:tcPr>
            <w:tcW w:w="1440" w:type="dxa"/>
          </w:tcPr>
          <w:p w14:paraId="54BF8E0F">
            <w:r>
              <w:t>示例值</w:t>
            </w:r>
          </w:p>
        </w:tc>
        <w:tc>
          <w:tcPr>
            <w:tcW w:w="1440" w:type="dxa"/>
          </w:tcPr>
          <w:p w14:paraId="063FE1F7"/>
        </w:tc>
      </w:tr>
      <w:tr w14:paraId="22C85FC8">
        <w:tc>
          <w:tcPr>
            <w:tcW w:w="1440" w:type="dxa"/>
          </w:tcPr>
          <w:p w14:paraId="658A8A7A">
            <w:r>
              <w:t>created_at</w:t>
            </w:r>
          </w:p>
        </w:tc>
        <w:tc>
          <w:tcPr>
            <w:tcW w:w="1440" w:type="dxa"/>
          </w:tcPr>
          <w:p w14:paraId="39804D26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440" w:type="dxa"/>
          </w:tcPr>
          <w:p w14:paraId="1250FA79">
            <w:r>
              <w:t>创建时间</w:t>
            </w:r>
          </w:p>
        </w:tc>
        <w:tc>
          <w:tcPr>
            <w:tcW w:w="1440" w:type="dxa"/>
          </w:tcPr>
          <w:p w14:paraId="54AE685B">
            <w:r>
              <w:t>-</w:t>
            </w:r>
          </w:p>
        </w:tc>
        <w:tc>
          <w:tcPr>
            <w:tcW w:w="1440" w:type="dxa"/>
          </w:tcPr>
          <w:p w14:paraId="4409E8E4">
            <w:r>
              <w:t>2025-11-11 08:00</w:t>
            </w:r>
          </w:p>
        </w:tc>
        <w:tc>
          <w:tcPr>
            <w:tcW w:w="1440" w:type="dxa"/>
          </w:tcPr>
          <w:p w14:paraId="4F7AF749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356379A2">
        <w:tc>
          <w:tcPr>
            <w:tcW w:w="1440" w:type="dxa"/>
          </w:tcPr>
          <w:p w14:paraId="27DB7375">
            <w:r>
              <w:t>updated_at</w:t>
            </w:r>
          </w:p>
        </w:tc>
        <w:tc>
          <w:tcPr>
            <w:tcW w:w="1440" w:type="dxa"/>
          </w:tcPr>
          <w:p w14:paraId="176B3610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440" w:type="dxa"/>
          </w:tcPr>
          <w:p w14:paraId="71212A60">
            <w:r>
              <w:t>更新时间</w:t>
            </w:r>
          </w:p>
        </w:tc>
        <w:tc>
          <w:tcPr>
            <w:tcW w:w="1440" w:type="dxa"/>
          </w:tcPr>
          <w:p w14:paraId="2F93F1E4">
            <w:r>
              <w:t>时间</w:t>
            </w:r>
          </w:p>
        </w:tc>
        <w:tc>
          <w:tcPr>
            <w:tcW w:w="1440" w:type="dxa"/>
          </w:tcPr>
          <w:p w14:paraId="25FA2C0D">
            <w:r>
              <w:t>2025-11-11</w:t>
            </w:r>
          </w:p>
        </w:tc>
        <w:tc>
          <w:tcPr>
            <w:tcW w:w="1440" w:type="dxa"/>
          </w:tcPr>
          <w:p w14:paraId="777C297D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0DB8FC97">
        <w:tc>
          <w:tcPr>
            <w:tcW w:w="1440" w:type="dxa"/>
          </w:tcPr>
          <w:p w14:paraId="68A53E2D">
            <w:r>
              <w:t>created_by</w:t>
            </w:r>
          </w:p>
        </w:tc>
        <w:tc>
          <w:tcPr>
            <w:tcW w:w="1476" w:type="dxa"/>
          </w:tcPr>
          <w:p w14:paraId="7A18121A">
            <w:r>
              <w:t>BIGINT</w:t>
            </w:r>
          </w:p>
        </w:tc>
        <w:tc>
          <w:tcPr>
            <w:tcW w:w="1440" w:type="dxa"/>
          </w:tcPr>
          <w:p w14:paraId="3E0FF12D">
            <w:r>
              <w:t>创建人ID</w:t>
            </w:r>
          </w:p>
        </w:tc>
        <w:tc>
          <w:tcPr>
            <w:tcW w:w="1440" w:type="dxa"/>
          </w:tcPr>
          <w:p w14:paraId="08F7689D">
            <w:r>
              <w:t>是</w:t>
            </w:r>
          </w:p>
        </w:tc>
        <w:tc>
          <w:tcPr>
            <w:tcW w:w="1440" w:type="dxa"/>
          </w:tcPr>
          <w:p w14:paraId="501F75AB">
            <w:r>
              <w:t>NULL</w:t>
            </w:r>
          </w:p>
        </w:tc>
        <w:tc>
          <w:tcPr>
            <w:tcW w:w="1440" w:type="dxa"/>
          </w:tcPr>
          <w:p w14:paraId="79E3866A">
            <w:r>
              <w:t>users.id</w:t>
            </w:r>
          </w:p>
        </w:tc>
      </w:tr>
      <w:tr w14:paraId="76647890">
        <w:tc>
          <w:tcPr>
            <w:tcW w:w="1440" w:type="dxa"/>
          </w:tcPr>
          <w:p w14:paraId="652BADCC">
            <w:r>
              <w:t>updated_by</w:t>
            </w:r>
          </w:p>
        </w:tc>
        <w:tc>
          <w:tcPr>
            <w:tcW w:w="1476" w:type="dxa"/>
          </w:tcPr>
          <w:p w14:paraId="4D4DD847">
            <w:r>
              <w:t>BIGINT</w:t>
            </w:r>
          </w:p>
        </w:tc>
        <w:tc>
          <w:tcPr>
            <w:tcW w:w="1440" w:type="dxa"/>
          </w:tcPr>
          <w:p w14:paraId="413C8489">
            <w:r>
              <w:t>更新人ID</w:t>
            </w:r>
          </w:p>
        </w:tc>
        <w:tc>
          <w:tcPr>
            <w:tcW w:w="1440" w:type="dxa"/>
          </w:tcPr>
          <w:p w14:paraId="4D95CC4A">
            <w:r>
              <w:t>是</w:t>
            </w:r>
          </w:p>
        </w:tc>
        <w:tc>
          <w:tcPr>
            <w:tcW w:w="1440" w:type="dxa"/>
          </w:tcPr>
          <w:p w14:paraId="55E812B9">
            <w:r>
              <w:t>NULL</w:t>
            </w:r>
          </w:p>
        </w:tc>
        <w:tc>
          <w:tcPr>
            <w:tcW w:w="1440" w:type="dxa"/>
          </w:tcPr>
          <w:p w14:paraId="1887EFA2">
            <w:r>
              <w:t>users.id</w:t>
            </w:r>
          </w:p>
        </w:tc>
      </w:tr>
    </w:tbl>
    <w:p w14:paraId="330B8839"/>
    <w:p w14:paraId="22D167D2">
      <w:pPr>
        <w:pStyle w:val="4"/>
      </w:pPr>
      <w:r>
        <w:t>document_links</w:t>
      </w:r>
    </w:p>
    <w:p w14:paraId="32DC5AF8">
      <w:pPr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统一的文件索引表，用于存储与各种业务对象相关的附件及文档信息。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5"/>
        <w:gridCol w:w="1767"/>
        <w:gridCol w:w="1467"/>
        <w:gridCol w:w="649"/>
        <w:gridCol w:w="1920"/>
        <w:gridCol w:w="1158"/>
      </w:tblGrid>
      <w:tr w14:paraId="446D2681">
        <w:tc>
          <w:tcPr>
            <w:tcW w:w="1895" w:type="dxa"/>
          </w:tcPr>
          <w:p w14:paraId="30983967">
            <w:r>
              <w:t>字段名</w:t>
            </w:r>
          </w:p>
        </w:tc>
        <w:tc>
          <w:tcPr>
            <w:tcW w:w="1476" w:type="dxa"/>
          </w:tcPr>
          <w:p w14:paraId="29C7DB4D">
            <w:r>
              <w:t>类型</w:t>
            </w:r>
          </w:p>
        </w:tc>
        <w:tc>
          <w:tcPr>
            <w:tcW w:w="1683" w:type="dxa"/>
          </w:tcPr>
          <w:p w14:paraId="3F1784FC">
            <w:r>
              <w:t>含义</w:t>
            </w:r>
          </w:p>
        </w:tc>
        <w:tc>
          <w:tcPr>
            <w:tcW w:w="693" w:type="dxa"/>
          </w:tcPr>
          <w:p w14:paraId="6DC40B5E">
            <w:r>
              <w:t>单位</w:t>
            </w:r>
          </w:p>
        </w:tc>
        <w:tc>
          <w:tcPr>
            <w:tcW w:w="1920" w:type="dxa"/>
          </w:tcPr>
          <w:p w14:paraId="7AF10764">
            <w:r>
              <w:t>示例</w:t>
            </w:r>
          </w:p>
        </w:tc>
        <w:tc>
          <w:tcPr>
            <w:tcW w:w="1189" w:type="dxa"/>
          </w:tcPr>
          <w:p w14:paraId="292258DD">
            <w:r>
              <w:t>备注</w:t>
            </w:r>
          </w:p>
        </w:tc>
      </w:tr>
      <w:tr w14:paraId="2ECC7771">
        <w:tc>
          <w:tcPr>
            <w:tcW w:w="1895" w:type="dxa"/>
          </w:tcPr>
          <w:p w14:paraId="6EBCE047">
            <w:r>
              <w:t>document_id</w:t>
            </w:r>
          </w:p>
        </w:tc>
        <w:tc>
          <w:tcPr>
            <w:tcW w:w="1476" w:type="dxa"/>
          </w:tcPr>
          <w:p w14:paraId="3205FF66">
            <w:r>
              <w:t>bigint</w:t>
            </w:r>
          </w:p>
        </w:tc>
        <w:tc>
          <w:tcPr>
            <w:tcW w:w="1683" w:type="dxa"/>
          </w:tcPr>
          <w:p w14:paraId="554A6C7B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文件ID</w:t>
            </w:r>
          </w:p>
        </w:tc>
        <w:tc>
          <w:tcPr>
            <w:tcW w:w="693" w:type="dxa"/>
          </w:tcPr>
          <w:p w14:paraId="06150352">
            <w:r>
              <w:t>-</w:t>
            </w:r>
          </w:p>
        </w:tc>
        <w:tc>
          <w:tcPr>
            <w:tcW w:w="1920" w:type="dxa"/>
          </w:tcPr>
          <w:p w14:paraId="0B3E5911">
            <w:r>
              <w:t>1001</w:t>
            </w:r>
          </w:p>
        </w:tc>
        <w:tc>
          <w:tcPr>
            <w:tcW w:w="1189" w:type="dxa"/>
          </w:tcPr>
          <w:p w14:paraId="71E290AB">
            <w:r>
              <w:rPr>
                <w:rFonts w:hint="eastAsia" w:eastAsia="SimSun"/>
                <w:lang w:val="en-US" w:eastAsia="zh-CN"/>
              </w:rPr>
              <w:t>主键</w:t>
            </w:r>
            <w:r>
              <w:t xml:space="preserve"> 必填</w:t>
            </w:r>
          </w:p>
        </w:tc>
      </w:tr>
      <w:tr w14:paraId="7329415B">
        <w:tc>
          <w:tcPr>
            <w:tcW w:w="1895" w:type="dxa"/>
          </w:tcPr>
          <w:p w14:paraId="531AD5D0">
            <w:r>
              <w:t>entity_type</w:t>
            </w:r>
          </w:p>
        </w:tc>
        <w:tc>
          <w:tcPr>
            <w:tcW w:w="1476" w:type="dxa"/>
          </w:tcPr>
          <w:p w14:paraId="14CBB0F2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683" w:type="dxa"/>
          </w:tcPr>
          <w:p w14:paraId="699938E3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归档对象类型</w:t>
            </w:r>
          </w:p>
        </w:tc>
        <w:tc>
          <w:tcPr>
            <w:tcW w:w="693" w:type="dxa"/>
          </w:tcPr>
          <w:p w14:paraId="204A7DC6">
            <w:r>
              <w:t>-</w:t>
            </w:r>
          </w:p>
        </w:tc>
        <w:tc>
          <w:tcPr>
            <w:tcW w:w="1920" w:type="dxa"/>
          </w:tcPr>
          <w:p w14:paraId="7FCE012A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s</w:t>
            </w:r>
            <w:r>
              <w:rPr>
                <w:rFonts w:hint="eastAsia" w:eastAsia="SimSun"/>
                <w:lang w:val="en-US" w:eastAsia="zh-CN"/>
              </w:rPr>
              <w:t>hipment/</w:t>
            </w:r>
          </w:p>
          <w:p w14:paraId="235841CE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container/order</w:t>
            </w:r>
          </w:p>
        </w:tc>
        <w:tc>
          <w:tcPr>
            <w:tcW w:w="1189" w:type="dxa"/>
          </w:tcPr>
          <w:p w14:paraId="348F2481">
            <w:r>
              <w:t>必填</w:t>
            </w:r>
          </w:p>
        </w:tc>
      </w:tr>
      <w:tr w14:paraId="11F47839">
        <w:tc>
          <w:tcPr>
            <w:tcW w:w="1895" w:type="dxa"/>
          </w:tcPr>
          <w:p w14:paraId="5CF72FAF">
            <w:r>
              <w:t>entity_id</w:t>
            </w:r>
          </w:p>
        </w:tc>
        <w:tc>
          <w:tcPr>
            <w:tcW w:w="1476" w:type="dxa"/>
          </w:tcPr>
          <w:p w14:paraId="428F8403">
            <w:r>
              <w:t>bigint</w:t>
            </w:r>
          </w:p>
        </w:tc>
        <w:tc>
          <w:tcPr>
            <w:tcW w:w="1683" w:type="dxa"/>
          </w:tcPr>
          <w:p w14:paraId="645B4391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归档对象ID</w:t>
            </w:r>
          </w:p>
        </w:tc>
        <w:tc>
          <w:tcPr>
            <w:tcW w:w="693" w:type="dxa"/>
          </w:tcPr>
          <w:p w14:paraId="13A88974">
            <w:r>
              <w:t>-</w:t>
            </w:r>
          </w:p>
        </w:tc>
        <w:tc>
          <w:tcPr>
            <w:tcW w:w="1920" w:type="dxa"/>
          </w:tcPr>
          <w:p w14:paraId="60552EEC">
            <w:r>
              <w:t>1001</w:t>
            </w:r>
          </w:p>
        </w:tc>
        <w:tc>
          <w:tcPr>
            <w:tcW w:w="1189" w:type="dxa"/>
          </w:tcPr>
          <w:p w14:paraId="544BF3C0">
            <w:r>
              <w:t>必填</w:t>
            </w:r>
          </w:p>
        </w:tc>
      </w:tr>
      <w:tr w14:paraId="2DCE3C3A">
        <w:tc>
          <w:tcPr>
            <w:tcW w:w="1895" w:type="dxa"/>
          </w:tcPr>
          <w:p w14:paraId="15973396">
            <w:r>
              <w:t>document_type</w:t>
            </w:r>
          </w:p>
        </w:tc>
        <w:tc>
          <w:tcPr>
            <w:tcW w:w="1476" w:type="dxa"/>
          </w:tcPr>
          <w:p w14:paraId="58615BC1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683" w:type="dxa"/>
          </w:tcPr>
          <w:p w14:paraId="109190B2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文件类型</w:t>
            </w:r>
          </w:p>
        </w:tc>
        <w:tc>
          <w:tcPr>
            <w:tcW w:w="693" w:type="dxa"/>
          </w:tcPr>
          <w:p w14:paraId="678F37A6">
            <w:r>
              <w:t>-</w:t>
            </w:r>
          </w:p>
        </w:tc>
        <w:tc>
          <w:tcPr>
            <w:tcW w:w="1920" w:type="dxa"/>
          </w:tcPr>
          <w:p w14:paraId="73855C2B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PO/BOL/invoice</w:t>
            </w:r>
          </w:p>
        </w:tc>
        <w:tc>
          <w:tcPr>
            <w:tcW w:w="1189" w:type="dxa"/>
          </w:tcPr>
          <w:p w14:paraId="01FDD57E">
            <w:r>
              <w:t>必填</w:t>
            </w:r>
          </w:p>
        </w:tc>
      </w:tr>
      <w:tr w14:paraId="6E050913">
        <w:tc>
          <w:tcPr>
            <w:tcW w:w="1895" w:type="dxa"/>
          </w:tcPr>
          <w:p w14:paraId="320FBD02">
            <w:r>
              <w:t>document_name</w:t>
            </w:r>
          </w:p>
        </w:tc>
        <w:tc>
          <w:tcPr>
            <w:tcW w:w="1476" w:type="dxa"/>
          </w:tcPr>
          <w:p w14:paraId="54D102FF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683" w:type="dxa"/>
          </w:tcPr>
          <w:p w14:paraId="61960D0B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文件名</w:t>
            </w:r>
          </w:p>
        </w:tc>
        <w:tc>
          <w:tcPr>
            <w:tcW w:w="693" w:type="dxa"/>
          </w:tcPr>
          <w:p w14:paraId="3719CE6E">
            <w:r>
              <w:t>-</w:t>
            </w:r>
          </w:p>
        </w:tc>
        <w:tc>
          <w:tcPr>
            <w:tcW w:w="1920" w:type="dxa"/>
          </w:tcPr>
          <w:p w14:paraId="4B20A9BB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BOL</w:t>
            </w:r>
            <w:r>
              <w:rPr>
                <w:rFonts w:hint="default" w:eastAsia="SimSun"/>
                <w:lang w:val="en-US" w:eastAsia="zh-CN"/>
              </w:rPr>
              <w:t>_123456.pdf</w:t>
            </w:r>
          </w:p>
        </w:tc>
        <w:tc>
          <w:tcPr>
            <w:tcW w:w="1189" w:type="dxa"/>
          </w:tcPr>
          <w:p w14:paraId="21B83684"/>
        </w:tc>
      </w:tr>
      <w:tr w14:paraId="5FFDA7B3">
        <w:tc>
          <w:tcPr>
            <w:tcW w:w="1895" w:type="dxa"/>
          </w:tcPr>
          <w:p w14:paraId="776B552A">
            <w:r>
              <w:t>document_url</w:t>
            </w:r>
          </w:p>
        </w:tc>
        <w:tc>
          <w:tcPr>
            <w:tcW w:w="1476" w:type="dxa"/>
          </w:tcPr>
          <w:p w14:paraId="1D36EB1F">
            <w:r>
              <w:t>text</w:t>
            </w:r>
          </w:p>
        </w:tc>
        <w:tc>
          <w:tcPr>
            <w:tcW w:w="1683" w:type="dxa"/>
          </w:tcPr>
          <w:p w14:paraId="6BFA860E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文件存储路径</w:t>
            </w:r>
          </w:p>
        </w:tc>
        <w:tc>
          <w:tcPr>
            <w:tcW w:w="693" w:type="dxa"/>
          </w:tcPr>
          <w:p w14:paraId="4850E57E">
            <w:r>
              <w:t>-</w:t>
            </w:r>
          </w:p>
        </w:tc>
        <w:tc>
          <w:tcPr>
            <w:tcW w:w="1920" w:type="dxa"/>
          </w:tcPr>
          <w:p w14:paraId="335C2C30">
            <w:r>
              <w:t>示例值</w:t>
            </w:r>
          </w:p>
        </w:tc>
        <w:tc>
          <w:tcPr>
            <w:tcW w:w="1189" w:type="dxa"/>
          </w:tcPr>
          <w:p w14:paraId="6BDE970C">
            <w:r>
              <w:t>必填</w:t>
            </w:r>
          </w:p>
        </w:tc>
      </w:tr>
      <w:tr w14:paraId="2B051F3F">
        <w:tc>
          <w:tcPr>
            <w:tcW w:w="1895" w:type="dxa"/>
          </w:tcPr>
          <w:p w14:paraId="2EC7730E">
            <w:r>
              <w:t>metadata</w:t>
            </w:r>
          </w:p>
        </w:tc>
        <w:tc>
          <w:tcPr>
            <w:tcW w:w="1476" w:type="dxa"/>
          </w:tcPr>
          <w:p w14:paraId="7658D292">
            <w:r>
              <w:t>jsonb</w:t>
            </w:r>
          </w:p>
        </w:tc>
        <w:tc>
          <w:tcPr>
            <w:tcW w:w="1683" w:type="dxa"/>
          </w:tcPr>
          <w:p w14:paraId="027D21CC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额外信息</w:t>
            </w:r>
          </w:p>
        </w:tc>
        <w:tc>
          <w:tcPr>
            <w:tcW w:w="693" w:type="dxa"/>
          </w:tcPr>
          <w:p w14:paraId="6B93F36B">
            <w:r>
              <w:t>-</w:t>
            </w:r>
          </w:p>
        </w:tc>
        <w:tc>
          <w:tcPr>
            <w:tcW w:w="1920" w:type="dxa"/>
          </w:tcPr>
          <w:p w14:paraId="3507A576">
            <w:r>
              <w:t>示例值</w:t>
            </w:r>
          </w:p>
        </w:tc>
        <w:tc>
          <w:tcPr>
            <w:tcW w:w="1189" w:type="dxa"/>
          </w:tcPr>
          <w:p w14:paraId="798C8235"/>
        </w:tc>
      </w:tr>
      <w:tr w14:paraId="789791E2">
        <w:tc>
          <w:tcPr>
            <w:tcW w:w="1895" w:type="dxa"/>
          </w:tcPr>
          <w:p w14:paraId="3DED552B">
            <w:r>
              <w:t>uploaded_at</w:t>
            </w:r>
          </w:p>
        </w:tc>
        <w:tc>
          <w:tcPr>
            <w:tcW w:w="1476" w:type="dxa"/>
          </w:tcPr>
          <w:p w14:paraId="37F64EA7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683" w:type="dxa"/>
          </w:tcPr>
          <w:p w14:paraId="47863790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上传时间</w:t>
            </w:r>
          </w:p>
        </w:tc>
        <w:tc>
          <w:tcPr>
            <w:tcW w:w="693" w:type="dxa"/>
          </w:tcPr>
          <w:p w14:paraId="12A7E670">
            <w:r>
              <w:t>-</w:t>
            </w:r>
          </w:p>
        </w:tc>
        <w:tc>
          <w:tcPr>
            <w:tcW w:w="1920" w:type="dxa"/>
          </w:tcPr>
          <w:p w14:paraId="5BA74660">
            <w:r>
              <w:t>2025-11-11 08:00</w:t>
            </w:r>
          </w:p>
        </w:tc>
        <w:tc>
          <w:tcPr>
            <w:tcW w:w="1189" w:type="dxa"/>
          </w:tcPr>
          <w:p w14:paraId="1C16A1DC"/>
        </w:tc>
      </w:tr>
      <w:tr w14:paraId="7F4E1B84">
        <w:tc>
          <w:tcPr>
            <w:tcW w:w="1895" w:type="dxa"/>
          </w:tcPr>
          <w:p w14:paraId="442D6A8B">
            <w:r>
              <w:t>uploaded_by</w:t>
            </w:r>
          </w:p>
        </w:tc>
        <w:tc>
          <w:tcPr>
            <w:tcW w:w="1476" w:type="dxa"/>
          </w:tcPr>
          <w:p w14:paraId="0D5EA823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bigint</w:t>
            </w:r>
          </w:p>
        </w:tc>
        <w:tc>
          <w:tcPr>
            <w:tcW w:w="1683" w:type="dxa"/>
          </w:tcPr>
          <w:p w14:paraId="7C42D871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上传人id</w:t>
            </w:r>
          </w:p>
        </w:tc>
        <w:tc>
          <w:tcPr>
            <w:tcW w:w="693" w:type="dxa"/>
          </w:tcPr>
          <w:p w14:paraId="3A33EEE5">
            <w:r>
              <w:t>-</w:t>
            </w:r>
          </w:p>
        </w:tc>
        <w:tc>
          <w:tcPr>
            <w:tcW w:w="1920" w:type="dxa"/>
          </w:tcPr>
          <w:p w14:paraId="4797515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5001</w:t>
            </w:r>
          </w:p>
        </w:tc>
        <w:tc>
          <w:tcPr>
            <w:tcW w:w="1189" w:type="dxa"/>
          </w:tcPr>
          <w:p w14:paraId="5C2775A1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users.id</w:t>
            </w:r>
          </w:p>
        </w:tc>
      </w:tr>
      <w:tr w14:paraId="23C7D975">
        <w:tc>
          <w:tcPr>
            <w:tcW w:w="1895" w:type="dxa"/>
          </w:tcPr>
          <w:p w14:paraId="2BAF2878">
            <w:r>
              <w:t>updated_at</w:t>
            </w:r>
          </w:p>
        </w:tc>
        <w:tc>
          <w:tcPr>
            <w:tcW w:w="1476" w:type="dxa"/>
          </w:tcPr>
          <w:p w14:paraId="62F48F00">
            <w:r>
              <w:t>TIMESTAMPTZ</w:t>
            </w:r>
          </w:p>
        </w:tc>
        <w:tc>
          <w:tcPr>
            <w:tcW w:w="1683" w:type="dxa"/>
          </w:tcPr>
          <w:p w14:paraId="0DEDC057">
            <w:r>
              <w:t>更新时间</w:t>
            </w:r>
          </w:p>
        </w:tc>
        <w:tc>
          <w:tcPr>
            <w:tcW w:w="693" w:type="dxa"/>
          </w:tcPr>
          <w:p w14:paraId="0D7C6D3E">
            <w:r>
              <w:t>是</w:t>
            </w:r>
          </w:p>
        </w:tc>
        <w:tc>
          <w:tcPr>
            <w:tcW w:w="1920" w:type="dxa"/>
          </w:tcPr>
          <w:p w14:paraId="3CCE11C1">
            <w:r>
              <w:t>NOW()</w:t>
            </w:r>
          </w:p>
        </w:tc>
        <w:tc>
          <w:tcPr>
            <w:tcW w:w="1189" w:type="dxa"/>
          </w:tcPr>
          <w:p w14:paraId="2519CBE3"/>
        </w:tc>
      </w:tr>
      <w:tr w14:paraId="529463CC">
        <w:tc>
          <w:tcPr>
            <w:tcW w:w="1895" w:type="dxa"/>
          </w:tcPr>
          <w:p w14:paraId="47D7EE01">
            <w:r>
              <w:t>updated_by</w:t>
            </w:r>
          </w:p>
        </w:tc>
        <w:tc>
          <w:tcPr>
            <w:tcW w:w="1476" w:type="dxa"/>
          </w:tcPr>
          <w:p w14:paraId="527030BD">
            <w:r>
              <w:t>BIGINT</w:t>
            </w:r>
          </w:p>
        </w:tc>
        <w:tc>
          <w:tcPr>
            <w:tcW w:w="1683" w:type="dxa"/>
          </w:tcPr>
          <w:p w14:paraId="0A0CC42E">
            <w:r>
              <w:t>更新人ID</w:t>
            </w:r>
          </w:p>
        </w:tc>
        <w:tc>
          <w:tcPr>
            <w:tcW w:w="693" w:type="dxa"/>
          </w:tcPr>
          <w:p w14:paraId="03C265A3">
            <w:r>
              <w:t>是</w:t>
            </w:r>
          </w:p>
        </w:tc>
        <w:tc>
          <w:tcPr>
            <w:tcW w:w="1920" w:type="dxa"/>
          </w:tcPr>
          <w:p w14:paraId="61106840">
            <w:r>
              <w:t>NULL</w:t>
            </w:r>
          </w:p>
        </w:tc>
        <w:tc>
          <w:tcPr>
            <w:tcW w:w="1189" w:type="dxa"/>
          </w:tcPr>
          <w:p w14:paraId="51950638">
            <w:r>
              <w:t>users.id</w:t>
            </w:r>
          </w:p>
        </w:tc>
      </w:tr>
    </w:tbl>
    <w:p w14:paraId="561953DB"/>
    <w:p w14:paraId="0FBAD14F">
      <w:pPr>
        <w:pStyle w:val="4"/>
      </w:pPr>
      <w:r>
        <w:t>drivers</w:t>
      </w:r>
    </w:p>
    <w:p w14:paraId="36CF7ADE">
      <w:r>
        <w:t>司机档案。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2"/>
        <w:gridCol w:w="1476"/>
        <w:gridCol w:w="1319"/>
        <w:gridCol w:w="1319"/>
        <w:gridCol w:w="1373"/>
        <w:gridCol w:w="1327"/>
      </w:tblGrid>
      <w:tr w14:paraId="6AC051C0">
        <w:tc>
          <w:tcPr>
            <w:tcW w:w="2042" w:type="dxa"/>
          </w:tcPr>
          <w:p w14:paraId="0ED3996B">
            <w:r>
              <w:t>字段名</w:t>
            </w:r>
          </w:p>
        </w:tc>
        <w:tc>
          <w:tcPr>
            <w:tcW w:w="1476" w:type="dxa"/>
          </w:tcPr>
          <w:p w14:paraId="509EA1E0">
            <w:r>
              <w:t>类型</w:t>
            </w:r>
          </w:p>
        </w:tc>
        <w:tc>
          <w:tcPr>
            <w:tcW w:w="1319" w:type="dxa"/>
          </w:tcPr>
          <w:p w14:paraId="4EA6920B">
            <w:r>
              <w:t>含义</w:t>
            </w:r>
          </w:p>
        </w:tc>
        <w:tc>
          <w:tcPr>
            <w:tcW w:w="1319" w:type="dxa"/>
          </w:tcPr>
          <w:p w14:paraId="60933C10">
            <w:r>
              <w:t>单位</w:t>
            </w:r>
          </w:p>
        </w:tc>
        <w:tc>
          <w:tcPr>
            <w:tcW w:w="1373" w:type="dxa"/>
          </w:tcPr>
          <w:p w14:paraId="0E784392">
            <w:r>
              <w:t>示例</w:t>
            </w:r>
          </w:p>
        </w:tc>
        <w:tc>
          <w:tcPr>
            <w:tcW w:w="1327" w:type="dxa"/>
          </w:tcPr>
          <w:p w14:paraId="30295CEE">
            <w:r>
              <w:t>备注</w:t>
            </w:r>
          </w:p>
        </w:tc>
      </w:tr>
      <w:tr w14:paraId="2A777769">
        <w:tc>
          <w:tcPr>
            <w:tcW w:w="2042" w:type="dxa"/>
          </w:tcPr>
          <w:p w14:paraId="31A63A05">
            <w:r>
              <w:t>driver_id</w:t>
            </w:r>
          </w:p>
        </w:tc>
        <w:tc>
          <w:tcPr>
            <w:tcW w:w="1476" w:type="dxa"/>
          </w:tcPr>
          <w:p w14:paraId="7D37FF49">
            <w:r>
              <w:t>bigint</w:t>
            </w:r>
          </w:p>
        </w:tc>
        <w:tc>
          <w:tcPr>
            <w:tcW w:w="1319" w:type="dxa"/>
          </w:tcPr>
          <w:p w14:paraId="24B89B26">
            <w:r>
              <w:t>司机ID</w:t>
            </w:r>
          </w:p>
        </w:tc>
        <w:tc>
          <w:tcPr>
            <w:tcW w:w="1319" w:type="dxa"/>
          </w:tcPr>
          <w:p w14:paraId="006BDC2F">
            <w:r>
              <w:t>-</w:t>
            </w:r>
          </w:p>
        </w:tc>
        <w:tc>
          <w:tcPr>
            <w:tcW w:w="1373" w:type="dxa"/>
          </w:tcPr>
          <w:p w14:paraId="291E501F">
            <w:r>
              <w:t>1001</w:t>
            </w:r>
          </w:p>
        </w:tc>
        <w:tc>
          <w:tcPr>
            <w:tcW w:w="1327" w:type="dxa"/>
          </w:tcPr>
          <w:p w14:paraId="752DCEFC">
            <w:r>
              <w:rPr>
                <w:rFonts w:hint="eastAsia" w:eastAsia="SimSun"/>
                <w:lang w:val="en-US" w:eastAsia="zh-CN"/>
              </w:rPr>
              <w:t>主键</w:t>
            </w:r>
            <w:r>
              <w:t>; 必填</w:t>
            </w:r>
          </w:p>
        </w:tc>
      </w:tr>
      <w:tr w14:paraId="69506101">
        <w:tc>
          <w:tcPr>
            <w:tcW w:w="2042" w:type="dxa"/>
          </w:tcPr>
          <w:p w14:paraId="1D75368A">
            <w:r>
              <w:t>carrier_id</w:t>
            </w:r>
          </w:p>
        </w:tc>
        <w:tc>
          <w:tcPr>
            <w:tcW w:w="1476" w:type="dxa"/>
          </w:tcPr>
          <w:p w14:paraId="1DA6A7EC">
            <w:r>
              <w:t>bigint</w:t>
            </w:r>
          </w:p>
        </w:tc>
        <w:tc>
          <w:tcPr>
            <w:tcW w:w="1319" w:type="dxa"/>
          </w:tcPr>
          <w:p w14:paraId="3DF4D897">
            <w:r>
              <w:t>承运商ID</w:t>
            </w:r>
          </w:p>
        </w:tc>
        <w:tc>
          <w:tcPr>
            <w:tcW w:w="1319" w:type="dxa"/>
          </w:tcPr>
          <w:p w14:paraId="4B4252C0">
            <w:r>
              <w:t>-</w:t>
            </w:r>
          </w:p>
        </w:tc>
        <w:tc>
          <w:tcPr>
            <w:tcW w:w="1373" w:type="dxa"/>
          </w:tcPr>
          <w:p w14:paraId="6199DCB9">
            <w:r>
              <w:t>1001</w:t>
            </w:r>
          </w:p>
        </w:tc>
        <w:tc>
          <w:tcPr>
            <w:tcW w:w="1327" w:type="dxa"/>
          </w:tcPr>
          <w:p w14:paraId="5C3EB579">
            <w:r>
              <w:t>关联外键</w:t>
            </w:r>
          </w:p>
        </w:tc>
      </w:tr>
      <w:tr w14:paraId="3F987F3F">
        <w:tc>
          <w:tcPr>
            <w:tcW w:w="2042" w:type="dxa"/>
          </w:tcPr>
          <w:p w14:paraId="4AB0B311">
            <w:r>
              <w:t>driver_code</w:t>
            </w:r>
          </w:p>
        </w:tc>
        <w:tc>
          <w:tcPr>
            <w:tcW w:w="1476" w:type="dxa"/>
          </w:tcPr>
          <w:p w14:paraId="372E5192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319" w:type="dxa"/>
          </w:tcPr>
          <w:p w14:paraId="0B228A5B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司机编号</w:t>
            </w:r>
          </w:p>
        </w:tc>
        <w:tc>
          <w:tcPr>
            <w:tcW w:w="1319" w:type="dxa"/>
          </w:tcPr>
          <w:p w14:paraId="1937A653">
            <w:r>
              <w:t>-</w:t>
            </w:r>
          </w:p>
        </w:tc>
        <w:tc>
          <w:tcPr>
            <w:tcW w:w="1373" w:type="dxa"/>
          </w:tcPr>
          <w:p w14:paraId="2EFF26E3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1001</w:t>
            </w:r>
          </w:p>
        </w:tc>
        <w:tc>
          <w:tcPr>
            <w:tcW w:w="1327" w:type="dxa"/>
          </w:tcPr>
          <w:p w14:paraId="6D8F080C"/>
        </w:tc>
      </w:tr>
      <w:tr w14:paraId="6FFD249C">
        <w:tc>
          <w:tcPr>
            <w:tcW w:w="2042" w:type="dxa"/>
          </w:tcPr>
          <w:p w14:paraId="06AA4062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c</w:t>
            </w:r>
            <w:r>
              <w:rPr>
                <w:rFonts w:hint="eastAsia" w:eastAsia="SimSun"/>
                <w:lang w:val="en-US" w:eastAsia="zh-CN"/>
              </w:rPr>
              <w:t>ontact</w:t>
            </w:r>
            <w:r>
              <w:rPr>
                <w:rFonts w:hint="default" w:eastAsia="SimSun"/>
                <w:lang w:val="en-US" w:eastAsia="zh-CN"/>
              </w:rPr>
              <w:t>_id</w:t>
            </w:r>
          </w:p>
        </w:tc>
        <w:tc>
          <w:tcPr>
            <w:tcW w:w="1476" w:type="dxa"/>
          </w:tcPr>
          <w:p w14:paraId="41C82E5E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bigint</w:t>
            </w:r>
          </w:p>
        </w:tc>
        <w:tc>
          <w:tcPr>
            <w:tcW w:w="1319" w:type="dxa"/>
          </w:tcPr>
          <w:p w14:paraId="7C468E5E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主联系人ID</w:t>
            </w:r>
          </w:p>
        </w:tc>
        <w:tc>
          <w:tcPr>
            <w:tcW w:w="1319" w:type="dxa"/>
          </w:tcPr>
          <w:p w14:paraId="6A1BA5AE"/>
        </w:tc>
        <w:tc>
          <w:tcPr>
            <w:tcW w:w="1373" w:type="dxa"/>
          </w:tcPr>
          <w:p w14:paraId="683EB2B4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1001</w:t>
            </w:r>
          </w:p>
        </w:tc>
        <w:tc>
          <w:tcPr>
            <w:tcW w:w="1327" w:type="dxa"/>
          </w:tcPr>
          <w:p w14:paraId="66F7B3E9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关联外键</w:t>
            </w:r>
          </w:p>
        </w:tc>
      </w:tr>
      <w:tr w14:paraId="70B73AF7">
        <w:tc>
          <w:tcPr>
            <w:tcW w:w="2042" w:type="dxa"/>
          </w:tcPr>
          <w:p w14:paraId="1AE73E8D">
            <w:r>
              <w:t>license_number</w:t>
            </w:r>
          </w:p>
        </w:tc>
        <w:tc>
          <w:tcPr>
            <w:tcW w:w="1476" w:type="dxa"/>
          </w:tcPr>
          <w:p w14:paraId="38B9F1AC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319" w:type="dxa"/>
          </w:tcPr>
          <w:p w14:paraId="66522DDC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驾照编号</w:t>
            </w:r>
          </w:p>
        </w:tc>
        <w:tc>
          <w:tcPr>
            <w:tcW w:w="1319" w:type="dxa"/>
          </w:tcPr>
          <w:p w14:paraId="06C3E5D3">
            <w:r>
              <w:t>-</w:t>
            </w:r>
          </w:p>
        </w:tc>
        <w:tc>
          <w:tcPr>
            <w:tcW w:w="1373" w:type="dxa"/>
          </w:tcPr>
          <w:p w14:paraId="7D023790">
            <w:r>
              <w:t>示例编号</w:t>
            </w:r>
          </w:p>
        </w:tc>
        <w:tc>
          <w:tcPr>
            <w:tcW w:w="1327" w:type="dxa"/>
          </w:tcPr>
          <w:p w14:paraId="462FF803"/>
        </w:tc>
      </w:tr>
      <w:tr w14:paraId="0253C4F6">
        <w:tc>
          <w:tcPr>
            <w:tcW w:w="2042" w:type="dxa"/>
          </w:tcPr>
          <w:p w14:paraId="19FA4BB8">
            <w:r>
              <w:t>license_expiration</w:t>
            </w:r>
          </w:p>
        </w:tc>
        <w:tc>
          <w:tcPr>
            <w:tcW w:w="1476" w:type="dxa"/>
          </w:tcPr>
          <w:p w14:paraId="0A13E134">
            <w:r>
              <w:t>date</w:t>
            </w:r>
          </w:p>
        </w:tc>
        <w:tc>
          <w:tcPr>
            <w:tcW w:w="1319" w:type="dxa"/>
          </w:tcPr>
          <w:p w14:paraId="424D9BF9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驾照有效期</w:t>
            </w:r>
          </w:p>
        </w:tc>
        <w:tc>
          <w:tcPr>
            <w:tcW w:w="1319" w:type="dxa"/>
          </w:tcPr>
          <w:p w14:paraId="51DBE66B">
            <w:r>
              <w:t>-</w:t>
            </w:r>
          </w:p>
        </w:tc>
        <w:tc>
          <w:tcPr>
            <w:tcW w:w="1373" w:type="dxa"/>
          </w:tcPr>
          <w:p w14:paraId="071BA349">
            <w:r>
              <w:t>示例值</w:t>
            </w:r>
          </w:p>
        </w:tc>
        <w:tc>
          <w:tcPr>
            <w:tcW w:w="1327" w:type="dxa"/>
          </w:tcPr>
          <w:p w14:paraId="7677AB92"/>
        </w:tc>
      </w:tr>
      <w:tr w14:paraId="6E9D71EC">
        <w:tc>
          <w:tcPr>
            <w:tcW w:w="2042" w:type="dxa"/>
          </w:tcPr>
          <w:p w14:paraId="4018659C">
            <w:r>
              <w:t>notes</w:t>
            </w:r>
          </w:p>
        </w:tc>
        <w:tc>
          <w:tcPr>
            <w:tcW w:w="1476" w:type="dxa"/>
          </w:tcPr>
          <w:p w14:paraId="6DD3DAC0">
            <w:r>
              <w:t>text</w:t>
            </w:r>
          </w:p>
        </w:tc>
        <w:tc>
          <w:tcPr>
            <w:tcW w:w="1319" w:type="dxa"/>
          </w:tcPr>
          <w:p w14:paraId="2CF548FA">
            <w:r>
              <w:rPr>
                <w:rFonts w:hint="eastAsia" w:eastAsia="SimSun"/>
                <w:lang w:val="en-US" w:eastAsia="zh-CN"/>
              </w:rPr>
              <w:t>司机</w:t>
            </w:r>
            <w:r>
              <w:t>备注</w:t>
            </w:r>
          </w:p>
        </w:tc>
        <w:tc>
          <w:tcPr>
            <w:tcW w:w="1319" w:type="dxa"/>
          </w:tcPr>
          <w:p w14:paraId="5ACF2E23">
            <w:r>
              <w:t>-</w:t>
            </w:r>
          </w:p>
        </w:tc>
        <w:tc>
          <w:tcPr>
            <w:tcW w:w="1373" w:type="dxa"/>
          </w:tcPr>
          <w:p w14:paraId="7DDA0E0F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夜班优先</w:t>
            </w:r>
          </w:p>
        </w:tc>
        <w:tc>
          <w:tcPr>
            <w:tcW w:w="1327" w:type="dxa"/>
          </w:tcPr>
          <w:p w14:paraId="3BC2A6FA"/>
        </w:tc>
      </w:tr>
      <w:tr w14:paraId="63C83C91">
        <w:tc>
          <w:tcPr>
            <w:tcW w:w="2042" w:type="dxa"/>
          </w:tcPr>
          <w:p w14:paraId="7B144AEF">
            <w:r>
              <w:t>status</w:t>
            </w:r>
          </w:p>
        </w:tc>
        <w:tc>
          <w:tcPr>
            <w:tcW w:w="1476" w:type="dxa"/>
          </w:tcPr>
          <w:p w14:paraId="4B7DB393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319" w:type="dxa"/>
          </w:tcPr>
          <w:p w14:paraId="6A295BFA">
            <w:r>
              <w:t>状态</w:t>
            </w:r>
          </w:p>
        </w:tc>
        <w:tc>
          <w:tcPr>
            <w:tcW w:w="1319" w:type="dxa"/>
          </w:tcPr>
          <w:p w14:paraId="1F3871DA">
            <w:r>
              <w:t>-</w:t>
            </w:r>
          </w:p>
        </w:tc>
        <w:tc>
          <w:tcPr>
            <w:tcW w:w="1373" w:type="dxa"/>
          </w:tcPr>
          <w:p w14:paraId="2E1BCFCB">
            <w:r>
              <w:t>active</w:t>
            </w:r>
          </w:p>
        </w:tc>
        <w:tc>
          <w:tcPr>
            <w:tcW w:w="1327" w:type="dxa"/>
          </w:tcPr>
          <w:p w14:paraId="540C3329"/>
        </w:tc>
      </w:tr>
      <w:tr w14:paraId="302DE031">
        <w:tc>
          <w:tcPr>
            <w:tcW w:w="2042" w:type="dxa"/>
          </w:tcPr>
          <w:p w14:paraId="79A52046">
            <w:r>
              <w:t>created_at</w:t>
            </w:r>
          </w:p>
        </w:tc>
        <w:tc>
          <w:tcPr>
            <w:tcW w:w="1476" w:type="dxa"/>
          </w:tcPr>
          <w:p w14:paraId="382314D5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319" w:type="dxa"/>
          </w:tcPr>
          <w:p w14:paraId="2E8FF66A">
            <w:r>
              <w:t>创建时间</w:t>
            </w:r>
          </w:p>
        </w:tc>
        <w:tc>
          <w:tcPr>
            <w:tcW w:w="1319" w:type="dxa"/>
          </w:tcPr>
          <w:p w14:paraId="62890DDC">
            <w:r>
              <w:t>-</w:t>
            </w:r>
          </w:p>
        </w:tc>
        <w:tc>
          <w:tcPr>
            <w:tcW w:w="1373" w:type="dxa"/>
          </w:tcPr>
          <w:p w14:paraId="784AD8C3">
            <w:r>
              <w:t>2025-11-11 08:00</w:t>
            </w:r>
          </w:p>
        </w:tc>
        <w:tc>
          <w:tcPr>
            <w:tcW w:w="1327" w:type="dxa"/>
          </w:tcPr>
          <w:p w14:paraId="7B187D30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49AA0BC2">
        <w:tc>
          <w:tcPr>
            <w:tcW w:w="2042" w:type="dxa"/>
          </w:tcPr>
          <w:p w14:paraId="69F45FBF">
            <w:r>
              <w:t>updated_at</w:t>
            </w:r>
          </w:p>
        </w:tc>
        <w:tc>
          <w:tcPr>
            <w:tcW w:w="1476" w:type="dxa"/>
          </w:tcPr>
          <w:p w14:paraId="5AF06F32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319" w:type="dxa"/>
          </w:tcPr>
          <w:p w14:paraId="644D9DD0">
            <w:r>
              <w:t>更新时间</w:t>
            </w:r>
          </w:p>
        </w:tc>
        <w:tc>
          <w:tcPr>
            <w:tcW w:w="1319" w:type="dxa"/>
          </w:tcPr>
          <w:p w14:paraId="3E94A9B3">
            <w:r>
              <w:t>时间</w:t>
            </w:r>
          </w:p>
        </w:tc>
        <w:tc>
          <w:tcPr>
            <w:tcW w:w="1373" w:type="dxa"/>
          </w:tcPr>
          <w:p w14:paraId="5F5EEDFA">
            <w:r>
              <w:t>2025-11-11</w:t>
            </w:r>
          </w:p>
        </w:tc>
        <w:tc>
          <w:tcPr>
            <w:tcW w:w="1327" w:type="dxa"/>
          </w:tcPr>
          <w:p w14:paraId="0F38CE40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70920D64">
        <w:tc>
          <w:tcPr>
            <w:tcW w:w="2042" w:type="dxa"/>
          </w:tcPr>
          <w:p w14:paraId="3D3B1BD0">
            <w:r>
              <w:t>created_by</w:t>
            </w:r>
          </w:p>
        </w:tc>
        <w:tc>
          <w:tcPr>
            <w:tcW w:w="1476" w:type="dxa"/>
          </w:tcPr>
          <w:p w14:paraId="493EDFFB">
            <w:r>
              <w:t>BIGINT</w:t>
            </w:r>
          </w:p>
        </w:tc>
        <w:tc>
          <w:tcPr>
            <w:tcW w:w="1319" w:type="dxa"/>
          </w:tcPr>
          <w:p w14:paraId="1EB5FFCE">
            <w:r>
              <w:t>创建人ID</w:t>
            </w:r>
          </w:p>
        </w:tc>
        <w:tc>
          <w:tcPr>
            <w:tcW w:w="1319" w:type="dxa"/>
          </w:tcPr>
          <w:p w14:paraId="688D41EA">
            <w:r>
              <w:t>是</w:t>
            </w:r>
          </w:p>
        </w:tc>
        <w:tc>
          <w:tcPr>
            <w:tcW w:w="1373" w:type="dxa"/>
          </w:tcPr>
          <w:p w14:paraId="1677D5CA">
            <w:r>
              <w:t>NULL</w:t>
            </w:r>
          </w:p>
        </w:tc>
        <w:tc>
          <w:tcPr>
            <w:tcW w:w="1327" w:type="dxa"/>
          </w:tcPr>
          <w:p w14:paraId="4CFC8475">
            <w:r>
              <w:t>users.id</w:t>
            </w:r>
          </w:p>
        </w:tc>
      </w:tr>
      <w:tr w14:paraId="3BBED19D">
        <w:tc>
          <w:tcPr>
            <w:tcW w:w="2042" w:type="dxa"/>
          </w:tcPr>
          <w:p w14:paraId="3089FE11">
            <w:r>
              <w:t>updated_by</w:t>
            </w:r>
          </w:p>
        </w:tc>
        <w:tc>
          <w:tcPr>
            <w:tcW w:w="1476" w:type="dxa"/>
          </w:tcPr>
          <w:p w14:paraId="64A98F95">
            <w:r>
              <w:t>BIGINT</w:t>
            </w:r>
          </w:p>
        </w:tc>
        <w:tc>
          <w:tcPr>
            <w:tcW w:w="1319" w:type="dxa"/>
          </w:tcPr>
          <w:p w14:paraId="6ADDD9BC">
            <w:r>
              <w:t>更新人ID</w:t>
            </w:r>
          </w:p>
        </w:tc>
        <w:tc>
          <w:tcPr>
            <w:tcW w:w="1319" w:type="dxa"/>
          </w:tcPr>
          <w:p w14:paraId="32159A37">
            <w:r>
              <w:t>是</w:t>
            </w:r>
          </w:p>
        </w:tc>
        <w:tc>
          <w:tcPr>
            <w:tcW w:w="1373" w:type="dxa"/>
          </w:tcPr>
          <w:p w14:paraId="2979D160">
            <w:r>
              <w:t>NULL</w:t>
            </w:r>
          </w:p>
        </w:tc>
        <w:tc>
          <w:tcPr>
            <w:tcW w:w="1327" w:type="dxa"/>
          </w:tcPr>
          <w:p w14:paraId="02235E23">
            <w:r>
              <w:t>users.id</w:t>
            </w:r>
          </w:p>
        </w:tc>
      </w:tr>
    </w:tbl>
    <w:p w14:paraId="1EDDDE30">
      <w:pPr>
        <w:pStyle w:val="4"/>
      </w:pPr>
      <w:r>
        <w:t>locations</w:t>
      </w:r>
    </w:p>
    <w:p w14:paraId="792FCB55">
      <w:r>
        <w:t>地点主数据（港口、仓库、</w:t>
      </w:r>
      <w:r>
        <w:rPr>
          <w:rFonts w:hint="eastAsia" w:eastAsia="SimSun"/>
          <w:lang w:val="en-US" w:eastAsia="zh-CN"/>
        </w:rPr>
        <w:t>客户</w:t>
      </w:r>
      <w:r>
        <w:t>仓点</w:t>
      </w:r>
      <w:r>
        <w:rPr>
          <w:rFonts w:hint="eastAsia" w:eastAsia="SimSun"/>
          <w:lang w:eastAsia="zh-CN"/>
        </w:rPr>
        <w:t>、</w:t>
      </w:r>
      <w:r>
        <w:rPr>
          <w:rFonts w:hint="eastAsia" w:eastAsia="SimSun"/>
          <w:lang w:val="en-US" w:eastAsia="zh-CN"/>
        </w:rPr>
        <w:t>终端地址</w:t>
      </w:r>
      <w:r>
        <w:t>）。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476"/>
        <w:gridCol w:w="1262"/>
        <w:gridCol w:w="1263"/>
        <w:gridCol w:w="1854"/>
        <w:gridCol w:w="1364"/>
      </w:tblGrid>
      <w:tr w14:paraId="6969E84B">
        <w:tc>
          <w:tcPr>
            <w:tcW w:w="1440" w:type="dxa"/>
          </w:tcPr>
          <w:p w14:paraId="224C8C3A">
            <w:r>
              <w:t>字段名</w:t>
            </w:r>
          </w:p>
        </w:tc>
        <w:tc>
          <w:tcPr>
            <w:tcW w:w="1440" w:type="dxa"/>
          </w:tcPr>
          <w:p w14:paraId="6FFE55C3">
            <w:r>
              <w:t>类型</w:t>
            </w:r>
          </w:p>
        </w:tc>
        <w:tc>
          <w:tcPr>
            <w:tcW w:w="1440" w:type="dxa"/>
          </w:tcPr>
          <w:p w14:paraId="146F2E6B">
            <w:r>
              <w:t>含义</w:t>
            </w:r>
          </w:p>
        </w:tc>
        <w:tc>
          <w:tcPr>
            <w:tcW w:w="1440" w:type="dxa"/>
          </w:tcPr>
          <w:p w14:paraId="5E648DE1">
            <w:r>
              <w:t>单位</w:t>
            </w:r>
          </w:p>
        </w:tc>
        <w:tc>
          <w:tcPr>
            <w:tcW w:w="1440" w:type="dxa"/>
          </w:tcPr>
          <w:p w14:paraId="19E7520B">
            <w:r>
              <w:t>示例</w:t>
            </w:r>
          </w:p>
        </w:tc>
        <w:tc>
          <w:tcPr>
            <w:tcW w:w="1440" w:type="dxa"/>
          </w:tcPr>
          <w:p w14:paraId="7E5DE8C8">
            <w:r>
              <w:t>备注</w:t>
            </w:r>
          </w:p>
        </w:tc>
      </w:tr>
      <w:tr w14:paraId="4789A628">
        <w:tc>
          <w:tcPr>
            <w:tcW w:w="1440" w:type="dxa"/>
          </w:tcPr>
          <w:p w14:paraId="591AE745">
            <w:r>
              <w:t>location_id</w:t>
            </w:r>
          </w:p>
        </w:tc>
        <w:tc>
          <w:tcPr>
            <w:tcW w:w="1440" w:type="dxa"/>
          </w:tcPr>
          <w:p w14:paraId="6F7C890F">
            <w:r>
              <w:t>bigint</w:t>
            </w:r>
          </w:p>
        </w:tc>
        <w:tc>
          <w:tcPr>
            <w:tcW w:w="1440" w:type="dxa"/>
          </w:tcPr>
          <w:p w14:paraId="50480E8E">
            <w:r>
              <w:t>地点ID</w:t>
            </w:r>
          </w:p>
        </w:tc>
        <w:tc>
          <w:tcPr>
            <w:tcW w:w="1440" w:type="dxa"/>
          </w:tcPr>
          <w:p w14:paraId="7FAF405E">
            <w:r>
              <w:t>-</w:t>
            </w:r>
          </w:p>
        </w:tc>
        <w:tc>
          <w:tcPr>
            <w:tcW w:w="1440" w:type="dxa"/>
          </w:tcPr>
          <w:p w14:paraId="59A04C3B">
            <w:r>
              <w:t>1001</w:t>
            </w:r>
          </w:p>
        </w:tc>
        <w:tc>
          <w:tcPr>
            <w:tcW w:w="1440" w:type="dxa"/>
          </w:tcPr>
          <w:p w14:paraId="4BE9D121">
            <w:r>
              <w:rPr>
                <w:rFonts w:hint="eastAsia" w:eastAsia="SimSun"/>
                <w:lang w:val="en-US" w:eastAsia="zh-CN"/>
              </w:rPr>
              <w:t>主键，</w:t>
            </w:r>
            <w:r>
              <w:t>必填</w:t>
            </w:r>
          </w:p>
        </w:tc>
      </w:tr>
      <w:tr w14:paraId="6CF0E4AC">
        <w:tc>
          <w:tcPr>
            <w:tcW w:w="1440" w:type="dxa"/>
          </w:tcPr>
          <w:p w14:paraId="7479DE09">
            <w:r>
              <w:t>location_code</w:t>
            </w:r>
          </w:p>
        </w:tc>
        <w:tc>
          <w:tcPr>
            <w:tcW w:w="1440" w:type="dxa"/>
          </w:tcPr>
          <w:p w14:paraId="60266850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7F7DF95A">
            <w:r>
              <w:t>地点编码</w:t>
            </w:r>
          </w:p>
        </w:tc>
        <w:tc>
          <w:tcPr>
            <w:tcW w:w="1440" w:type="dxa"/>
          </w:tcPr>
          <w:p w14:paraId="35F0F992">
            <w:r>
              <w:t>-</w:t>
            </w:r>
          </w:p>
        </w:tc>
        <w:tc>
          <w:tcPr>
            <w:tcW w:w="1440" w:type="dxa"/>
          </w:tcPr>
          <w:p w14:paraId="3B81B6A4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SCK8</w:t>
            </w:r>
          </w:p>
        </w:tc>
        <w:tc>
          <w:tcPr>
            <w:tcW w:w="1440" w:type="dxa"/>
          </w:tcPr>
          <w:p w14:paraId="3FDC28AD"/>
        </w:tc>
      </w:tr>
      <w:tr w14:paraId="2A5C2587">
        <w:tc>
          <w:tcPr>
            <w:tcW w:w="1440" w:type="dxa"/>
          </w:tcPr>
          <w:p w14:paraId="329268C5">
            <w:r>
              <w:t>name</w:t>
            </w:r>
          </w:p>
        </w:tc>
        <w:tc>
          <w:tcPr>
            <w:tcW w:w="1440" w:type="dxa"/>
          </w:tcPr>
          <w:p w14:paraId="045FF892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25F8A5F9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地点名</w:t>
            </w:r>
          </w:p>
        </w:tc>
        <w:tc>
          <w:tcPr>
            <w:tcW w:w="1440" w:type="dxa"/>
          </w:tcPr>
          <w:p w14:paraId="6BE76186">
            <w:r>
              <w:t>-</w:t>
            </w:r>
          </w:p>
        </w:tc>
        <w:tc>
          <w:tcPr>
            <w:tcW w:w="1440" w:type="dxa"/>
          </w:tcPr>
          <w:p w14:paraId="0414978C">
            <w:r>
              <w:t>示例值</w:t>
            </w:r>
          </w:p>
        </w:tc>
        <w:tc>
          <w:tcPr>
            <w:tcW w:w="1440" w:type="dxa"/>
          </w:tcPr>
          <w:p w14:paraId="7CA7587A">
            <w:r>
              <w:t>必填</w:t>
            </w:r>
          </w:p>
        </w:tc>
      </w:tr>
      <w:tr w14:paraId="382FC117">
        <w:tc>
          <w:tcPr>
            <w:tcW w:w="1440" w:type="dxa"/>
          </w:tcPr>
          <w:p w14:paraId="0C2F6222">
            <w:r>
              <w:t>location_type</w:t>
            </w:r>
          </w:p>
        </w:tc>
        <w:tc>
          <w:tcPr>
            <w:tcW w:w="1440" w:type="dxa"/>
          </w:tcPr>
          <w:p w14:paraId="364F049D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6ADEAD5F">
            <w:r>
              <w:t>地点类型</w:t>
            </w:r>
          </w:p>
        </w:tc>
        <w:tc>
          <w:tcPr>
            <w:tcW w:w="1440" w:type="dxa"/>
          </w:tcPr>
          <w:p w14:paraId="51DBDAC4">
            <w:r>
              <w:t>-</w:t>
            </w:r>
          </w:p>
        </w:tc>
        <w:tc>
          <w:tcPr>
            <w:tcW w:w="1440" w:type="dxa"/>
          </w:tcPr>
          <w:p w14:paraId="03D2870C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Port</w:t>
            </w:r>
            <w:r>
              <w:rPr>
                <w:rFonts w:hint="default" w:eastAsia="SimSun"/>
                <w:lang w:val="en-US" w:eastAsia="zh-CN"/>
              </w:rPr>
              <w:t>/warehouse</w:t>
            </w:r>
          </w:p>
        </w:tc>
        <w:tc>
          <w:tcPr>
            <w:tcW w:w="1440" w:type="dxa"/>
          </w:tcPr>
          <w:p w14:paraId="7EEB4904">
            <w:r>
              <w:t>必填</w:t>
            </w:r>
          </w:p>
        </w:tc>
      </w:tr>
      <w:tr w14:paraId="54DE3D18">
        <w:tc>
          <w:tcPr>
            <w:tcW w:w="1440" w:type="dxa"/>
          </w:tcPr>
          <w:p w14:paraId="084F3699">
            <w:r>
              <w:t>address_line1</w:t>
            </w:r>
          </w:p>
        </w:tc>
        <w:tc>
          <w:tcPr>
            <w:tcW w:w="1440" w:type="dxa"/>
          </w:tcPr>
          <w:p w14:paraId="0A7E38E9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5A6BAD9A">
            <w:r>
              <w:t>地址行1</w:t>
            </w:r>
          </w:p>
        </w:tc>
        <w:tc>
          <w:tcPr>
            <w:tcW w:w="1440" w:type="dxa"/>
          </w:tcPr>
          <w:p w14:paraId="6E2CD1EA">
            <w:r>
              <w:t>-</w:t>
            </w:r>
          </w:p>
        </w:tc>
        <w:tc>
          <w:tcPr>
            <w:tcW w:w="1440" w:type="dxa"/>
          </w:tcPr>
          <w:p w14:paraId="561A6E17">
            <w:r>
              <w:t>示例值</w:t>
            </w:r>
          </w:p>
        </w:tc>
        <w:tc>
          <w:tcPr>
            <w:tcW w:w="1440" w:type="dxa"/>
          </w:tcPr>
          <w:p w14:paraId="6B742414"/>
        </w:tc>
      </w:tr>
      <w:tr w14:paraId="7A9BA328">
        <w:tc>
          <w:tcPr>
            <w:tcW w:w="1440" w:type="dxa"/>
          </w:tcPr>
          <w:p w14:paraId="00B23817">
            <w:r>
              <w:t>address_line2</w:t>
            </w:r>
          </w:p>
        </w:tc>
        <w:tc>
          <w:tcPr>
            <w:tcW w:w="1440" w:type="dxa"/>
          </w:tcPr>
          <w:p w14:paraId="47CEE533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31DB8C46">
            <w:r>
              <w:t>地址行2</w:t>
            </w:r>
          </w:p>
        </w:tc>
        <w:tc>
          <w:tcPr>
            <w:tcW w:w="1440" w:type="dxa"/>
          </w:tcPr>
          <w:p w14:paraId="017BC969">
            <w:r>
              <w:t>-</w:t>
            </w:r>
          </w:p>
        </w:tc>
        <w:tc>
          <w:tcPr>
            <w:tcW w:w="1440" w:type="dxa"/>
          </w:tcPr>
          <w:p w14:paraId="42F444F5">
            <w:r>
              <w:t>示例值</w:t>
            </w:r>
          </w:p>
        </w:tc>
        <w:tc>
          <w:tcPr>
            <w:tcW w:w="1440" w:type="dxa"/>
          </w:tcPr>
          <w:p w14:paraId="42C33D85"/>
        </w:tc>
      </w:tr>
      <w:tr w14:paraId="76BE3AD9">
        <w:tc>
          <w:tcPr>
            <w:tcW w:w="1440" w:type="dxa"/>
          </w:tcPr>
          <w:p w14:paraId="75D29E75">
            <w:r>
              <w:t>city</w:t>
            </w:r>
          </w:p>
        </w:tc>
        <w:tc>
          <w:tcPr>
            <w:tcW w:w="1440" w:type="dxa"/>
          </w:tcPr>
          <w:p w14:paraId="252CDBC7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3FE5E7FD">
            <w:r>
              <w:t>城市</w:t>
            </w:r>
          </w:p>
        </w:tc>
        <w:tc>
          <w:tcPr>
            <w:tcW w:w="1440" w:type="dxa"/>
          </w:tcPr>
          <w:p w14:paraId="5734FEFF">
            <w:r>
              <w:t>-</w:t>
            </w:r>
          </w:p>
        </w:tc>
        <w:tc>
          <w:tcPr>
            <w:tcW w:w="1440" w:type="dxa"/>
          </w:tcPr>
          <w:p w14:paraId="5D8F4479">
            <w:r>
              <w:t>示例值</w:t>
            </w:r>
          </w:p>
        </w:tc>
        <w:tc>
          <w:tcPr>
            <w:tcW w:w="1440" w:type="dxa"/>
          </w:tcPr>
          <w:p w14:paraId="1056C4F9"/>
        </w:tc>
      </w:tr>
      <w:tr w14:paraId="02E473CB">
        <w:tc>
          <w:tcPr>
            <w:tcW w:w="1440" w:type="dxa"/>
          </w:tcPr>
          <w:p w14:paraId="7CC411D2">
            <w:r>
              <w:t>state</w:t>
            </w:r>
          </w:p>
        </w:tc>
        <w:tc>
          <w:tcPr>
            <w:tcW w:w="1440" w:type="dxa"/>
          </w:tcPr>
          <w:p w14:paraId="68A1A578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562069C0">
            <w:r>
              <w:t>州/省</w:t>
            </w:r>
          </w:p>
        </w:tc>
        <w:tc>
          <w:tcPr>
            <w:tcW w:w="1440" w:type="dxa"/>
          </w:tcPr>
          <w:p w14:paraId="1A142561">
            <w:r>
              <w:t>-</w:t>
            </w:r>
          </w:p>
        </w:tc>
        <w:tc>
          <w:tcPr>
            <w:tcW w:w="1440" w:type="dxa"/>
          </w:tcPr>
          <w:p w14:paraId="1E9566CC">
            <w:r>
              <w:t>示例值</w:t>
            </w:r>
          </w:p>
        </w:tc>
        <w:tc>
          <w:tcPr>
            <w:tcW w:w="1440" w:type="dxa"/>
          </w:tcPr>
          <w:p w14:paraId="122D109C"/>
        </w:tc>
      </w:tr>
      <w:tr w14:paraId="15FAC2D2">
        <w:tc>
          <w:tcPr>
            <w:tcW w:w="1440" w:type="dxa"/>
          </w:tcPr>
          <w:p w14:paraId="14DD6093">
            <w:r>
              <w:t>postal_code</w:t>
            </w:r>
          </w:p>
        </w:tc>
        <w:tc>
          <w:tcPr>
            <w:tcW w:w="1440" w:type="dxa"/>
          </w:tcPr>
          <w:p w14:paraId="344F89E5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66C31DDC">
            <w:r>
              <w:t>邮编</w:t>
            </w:r>
          </w:p>
        </w:tc>
        <w:tc>
          <w:tcPr>
            <w:tcW w:w="1440" w:type="dxa"/>
          </w:tcPr>
          <w:p w14:paraId="031D1F3C">
            <w:r>
              <w:t>-</w:t>
            </w:r>
          </w:p>
        </w:tc>
        <w:tc>
          <w:tcPr>
            <w:tcW w:w="1440" w:type="dxa"/>
          </w:tcPr>
          <w:p w14:paraId="1498B851">
            <w:r>
              <w:t>示例编码</w:t>
            </w:r>
          </w:p>
        </w:tc>
        <w:tc>
          <w:tcPr>
            <w:tcW w:w="1440" w:type="dxa"/>
          </w:tcPr>
          <w:p w14:paraId="3E75C188"/>
        </w:tc>
      </w:tr>
      <w:tr w14:paraId="481B03DD">
        <w:tc>
          <w:tcPr>
            <w:tcW w:w="1440" w:type="dxa"/>
          </w:tcPr>
          <w:p w14:paraId="144556C6">
            <w:r>
              <w:t>country</w:t>
            </w:r>
          </w:p>
        </w:tc>
        <w:tc>
          <w:tcPr>
            <w:tcW w:w="1440" w:type="dxa"/>
          </w:tcPr>
          <w:p w14:paraId="60C7148E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068E4D2D">
            <w:r>
              <w:t>国家</w:t>
            </w:r>
          </w:p>
        </w:tc>
        <w:tc>
          <w:tcPr>
            <w:tcW w:w="1440" w:type="dxa"/>
          </w:tcPr>
          <w:p w14:paraId="7243A5E6">
            <w:r>
              <w:t>-</w:t>
            </w:r>
          </w:p>
        </w:tc>
        <w:tc>
          <w:tcPr>
            <w:tcW w:w="1440" w:type="dxa"/>
          </w:tcPr>
          <w:p w14:paraId="6B45A0AE">
            <w:r>
              <w:t>示例值</w:t>
            </w:r>
          </w:p>
        </w:tc>
        <w:tc>
          <w:tcPr>
            <w:tcW w:w="1440" w:type="dxa"/>
          </w:tcPr>
          <w:p w14:paraId="76EBC2AE"/>
        </w:tc>
      </w:tr>
      <w:tr w14:paraId="505C0500">
        <w:tc>
          <w:tcPr>
            <w:tcW w:w="1440" w:type="dxa"/>
          </w:tcPr>
          <w:p w14:paraId="4CC43648">
            <w:r>
              <w:t>timezone</w:t>
            </w:r>
          </w:p>
        </w:tc>
        <w:tc>
          <w:tcPr>
            <w:tcW w:w="1440" w:type="dxa"/>
          </w:tcPr>
          <w:p w14:paraId="1F9886B4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1147ACA8">
            <w:r>
              <w:t>时区</w:t>
            </w:r>
          </w:p>
        </w:tc>
        <w:tc>
          <w:tcPr>
            <w:tcW w:w="1440" w:type="dxa"/>
          </w:tcPr>
          <w:p w14:paraId="1A3D9A93">
            <w:r>
              <w:t>时间</w:t>
            </w:r>
          </w:p>
        </w:tc>
        <w:tc>
          <w:tcPr>
            <w:tcW w:w="1440" w:type="dxa"/>
          </w:tcPr>
          <w:p w14:paraId="7A34E611">
            <w:r>
              <w:t>2025-11-11 08:00</w:t>
            </w:r>
          </w:p>
        </w:tc>
        <w:tc>
          <w:tcPr>
            <w:tcW w:w="1440" w:type="dxa"/>
          </w:tcPr>
          <w:p w14:paraId="057F91AB"/>
        </w:tc>
      </w:tr>
      <w:tr w14:paraId="35713B00">
        <w:tc>
          <w:tcPr>
            <w:tcW w:w="1440" w:type="dxa"/>
          </w:tcPr>
          <w:p w14:paraId="67F16BDE">
            <w:r>
              <w:t>latitude</w:t>
            </w:r>
          </w:p>
        </w:tc>
        <w:tc>
          <w:tcPr>
            <w:tcW w:w="1440" w:type="dxa"/>
          </w:tcPr>
          <w:p w14:paraId="03A2F66B">
            <w:r>
              <w:t>numeric</w:t>
            </w:r>
          </w:p>
        </w:tc>
        <w:tc>
          <w:tcPr>
            <w:tcW w:w="1440" w:type="dxa"/>
          </w:tcPr>
          <w:p w14:paraId="6C3F8249">
            <w:r>
              <w:t>纬度</w:t>
            </w:r>
          </w:p>
        </w:tc>
        <w:tc>
          <w:tcPr>
            <w:tcW w:w="1440" w:type="dxa"/>
          </w:tcPr>
          <w:p w14:paraId="1442DDB7">
            <w:r>
              <w:t>-</w:t>
            </w:r>
          </w:p>
        </w:tc>
        <w:tc>
          <w:tcPr>
            <w:tcW w:w="1440" w:type="dxa"/>
          </w:tcPr>
          <w:p w14:paraId="27AE66D6">
            <w:r>
              <w:t>100.0</w:t>
            </w:r>
          </w:p>
        </w:tc>
        <w:tc>
          <w:tcPr>
            <w:tcW w:w="1440" w:type="dxa"/>
          </w:tcPr>
          <w:p w14:paraId="07E2F14D"/>
        </w:tc>
      </w:tr>
      <w:tr w14:paraId="0058C32F">
        <w:tc>
          <w:tcPr>
            <w:tcW w:w="1440" w:type="dxa"/>
          </w:tcPr>
          <w:p w14:paraId="5FCEA025">
            <w:r>
              <w:t>longitude</w:t>
            </w:r>
          </w:p>
        </w:tc>
        <w:tc>
          <w:tcPr>
            <w:tcW w:w="1440" w:type="dxa"/>
          </w:tcPr>
          <w:p w14:paraId="2E99588E">
            <w:r>
              <w:t>numeric</w:t>
            </w:r>
          </w:p>
        </w:tc>
        <w:tc>
          <w:tcPr>
            <w:tcW w:w="1440" w:type="dxa"/>
          </w:tcPr>
          <w:p w14:paraId="479E9F44">
            <w:r>
              <w:t>经度</w:t>
            </w:r>
          </w:p>
        </w:tc>
        <w:tc>
          <w:tcPr>
            <w:tcW w:w="1440" w:type="dxa"/>
          </w:tcPr>
          <w:p w14:paraId="2E469D2F">
            <w:r>
              <w:t>-</w:t>
            </w:r>
          </w:p>
        </w:tc>
        <w:tc>
          <w:tcPr>
            <w:tcW w:w="1440" w:type="dxa"/>
          </w:tcPr>
          <w:p w14:paraId="6A2CF7A2">
            <w:r>
              <w:t>100.0</w:t>
            </w:r>
          </w:p>
        </w:tc>
        <w:tc>
          <w:tcPr>
            <w:tcW w:w="1440" w:type="dxa"/>
          </w:tcPr>
          <w:p w14:paraId="36457918"/>
        </w:tc>
      </w:tr>
      <w:tr w14:paraId="028E2A8D">
        <w:tc>
          <w:tcPr>
            <w:tcW w:w="1440" w:type="dxa"/>
          </w:tcPr>
          <w:p w14:paraId="2151FB7A">
            <w:r>
              <w:t>notes</w:t>
            </w:r>
          </w:p>
        </w:tc>
        <w:tc>
          <w:tcPr>
            <w:tcW w:w="1440" w:type="dxa"/>
          </w:tcPr>
          <w:p w14:paraId="59B58FCC">
            <w:r>
              <w:t>text</w:t>
            </w:r>
          </w:p>
        </w:tc>
        <w:tc>
          <w:tcPr>
            <w:tcW w:w="1440" w:type="dxa"/>
          </w:tcPr>
          <w:p w14:paraId="0672B842">
            <w:r>
              <w:t>备注</w:t>
            </w:r>
          </w:p>
        </w:tc>
        <w:tc>
          <w:tcPr>
            <w:tcW w:w="1440" w:type="dxa"/>
          </w:tcPr>
          <w:p w14:paraId="0CAF7F9C">
            <w:r>
              <w:t>-</w:t>
            </w:r>
          </w:p>
        </w:tc>
        <w:tc>
          <w:tcPr>
            <w:tcW w:w="1440" w:type="dxa"/>
          </w:tcPr>
          <w:p w14:paraId="05588298">
            <w:r>
              <w:t>示例值</w:t>
            </w:r>
          </w:p>
        </w:tc>
        <w:tc>
          <w:tcPr>
            <w:tcW w:w="1440" w:type="dxa"/>
          </w:tcPr>
          <w:p w14:paraId="6FD20E0C"/>
        </w:tc>
      </w:tr>
      <w:tr w14:paraId="773B8C45">
        <w:tc>
          <w:tcPr>
            <w:tcW w:w="1440" w:type="dxa"/>
          </w:tcPr>
          <w:p w14:paraId="7C2A8D4C">
            <w:r>
              <w:t>created_at</w:t>
            </w:r>
          </w:p>
        </w:tc>
        <w:tc>
          <w:tcPr>
            <w:tcW w:w="1440" w:type="dxa"/>
          </w:tcPr>
          <w:p w14:paraId="3D3AFE2D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440" w:type="dxa"/>
          </w:tcPr>
          <w:p w14:paraId="0A7DB663">
            <w:r>
              <w:t>创建时间</w:t>
            </w:r>
          </w:p>
        </w:tc>
        <w:tc>
          <w:tcPr>
            <w:tcW w:w="1440" w:type="dxa"/>
          </w:tcPr>
          <w:p w14:paraId="611050F8">
            <w:r>
              <w:t>-</w:t>
            </w:r>
          </w:p>
        </w:tc>
        <w:tc>
          <w:tcPr>
            <w:tcW w:w="1440" w:type="dxa"/>
          </w:tcPr>
          <w:p w14:paraId="4E77DDBB">
            <w:r>
              <w:t>2025-11-11 08:00</w:t>
            </w:r>
          </w:p>
        </w:tc>
        <w:tc>
          <w:tcPr>
            <w:tcW w:w="1440" w:type="dxa"/>
          </w:tcPr>
          <w:p w14:paraId="7A6D633F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20D33D3A">
        <w:tc>
          <w:tcPr>
            <w:tcW w:w="1440" w:type="dxa"/>
          </w:tcPr>
          <w:p w14:paraId="5DB978A7">
            <w:r>
              <w:t>updated_at</w:t>
            </w:r>
          </w:p>
        </w:tc>
        <w:tc>
          <w:tcPr>
            <w:tcW w:w="1440" w:type="dxa"/>
          </w:tcPr>
          <w:p w14:paraId="0E30F062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440" w:type="dxa"/>
          </w:tcPr>
          <w:p w14:paraId="698C0AFE">
            <w:r>
              <w:t>更新时间</w:t>
            </w:r>
          </w:p>
        </w:tc>
        <w:tc>
          <w:tcPr>
            <w:tcW w:w="1440" w:type="dxa"/>
          </w:tcPr>
          <w:p w14:paraId="2A432AA5">
            <w:r>
              <w:t>时间</w:t>
            </w:r>
          </w:p>
        </w:tc>
        <w:tc>
          <w:tcPr>
            <w:tcW w:w="1440" w:type="dxa"/>
          </w:tcPr>
          <w:p w14:paraId="4042136D">
            <w:r>
              <w:t>2025-11-11</w:t>
            </w:r>
          </w:p>
        </w:tc>
        <w:tc>
          <w:tcPr>
            <w:tcW w:w="1440" w:type="dxa"/>
          </w:tcPr>
          <w:p w14:paraId="4C1B4228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4471BBA1">
        <w:tc>
          <w:tcPr>
            <w:tcW w:w="1637" w:type="dxa"/>
          </w:tcPr>
          <w:p w14:paraId="274C6F96">
            <w:r>
              <w:t>created_by</w:t>
            </w:r>
          </w:p>
        </w:tc>
        <w:tc>
          <w:tcPr>
            <w:tcW w:w="1476" w:type="dxa"/>
          </w:tcPr>
          <w:p w14:paraId="163A6ADC">
            <w:r>
              <w:t>BIGINT</w:t>
            </w:r>
          </w:p>
        </w:tc>
        <w:tc>
          <w:tcPr>
            <w:tcW w:w="1285" w:type="dxa"/>
          </w:tcPr>
          <w:p w14:paraId="186BE079">
            <w:r>
              <w:t>创建人ID</w:t>
            </w:r>
          </w:p>
        </w:tc>
        <w:tc>
          <w:tcPr>
            <w:tcW w:w="1285" w:type="dxa"/>
          </w:tcPr>
          <w:p w14:paraId="2D9E7BD5">
            <w:r>
              <w:t>是</w:t>
            </w:r>
          </w:p>
        </w:tc>
        <w:tc>
          <w:tcPr>
            <w:tcW w:w="1854" w:type="dxa"/>
          </w:tcPr>
          <w:p w14:paraId="3FBFEE00">
            <w:r>
              <w:t>NULL</w:t>
            </w:r>
          </w:p>
        </w:tc>
        <w:tc>
          <w:tcPr>
            <w:tcW w:w="1319" w:type="dxa"/>
          </w:tcPr>
          <w:p w14:paraId="38AB009A">
            <w:r>
              <w:t>users.id</w:t>
            </w:r>
          </w:p>
        </w:tc>
      </w:tr>
      <w:tr w14:paraId="349E8CAC">
        <w:tc>
          <w:tcPr>
            <w:tcW w:w="1637" w:type="dxa"/>
          </w:tcPr>
          <w:p w14:paraId="7DA8771B">
            <w:r>
              <w:t>updated_by</w:t>
            </w:r>
          </w:p>
        </w:tc>
        <w:tc>
          <w:tcPr>
            <w:tcW w:w="1476" w:type="dxa"/>
          </w:tcPr>
          <w:p w14:paraId="4654441F">
            <w:r>
              <w:t>BIGINT</w:t>
            </w:r>
          </w:p>
        </w:tc>
        <w:tc>
          <w:tcPr>
            <w:tcW w:w="1285" w:type="dxa"/>
          </w:tcPr>
          <w:p w14:paraId="2FA948B2">
            <w:r>
              <w:t>更新人ID</w:t>
            </w:r>
          </w:p>
        </w:tc>
        <w:tc>
          <w:tcPr>
            <w:tcW w:w="1285" w:type="dxa"/>
          </w:tcPr>
          <w:p w14:paraId="7B052435">
            <w:r>
              <w:t>是</w:t>
            </w:r>
          </w:p>
        </w:tc>
        <w:tc>
          <w:tcPr>
            <w:tcW w:w="1854" w:type="dxa"/>
          </w:tcPr>
          <w:p w14:paraId="46C79F7D">
            <w:r>
              <w:t>NULL</w:t>
            </w:r>
          </w:p>
        </w:tc>
        <w:tc>
          <w:tcPr>
            <w:tcW w:w="1319" w:type="dxa"/>
          </w:tcPr>
          <w:p w14:paraId="40716B94">
            <w:r>
              <w:t>users.id</w:t>
            </w:r>
          </w:p>
        </w:tc>
      </w:tr>
    </w:tbl>
    <w:p w14:paraId="3B4922CF"/>
    <w:p w14:paraId="63561289">
      <w:pPr>
        <w:pStyle w:val="4"/>
      </w:pPr>
      <w:r>
        <w:t>orders</w:t>
      </w:r>
    </w:p>
    <w:p w14:paraId="1652A7C0">
      <w:r>
        <w:t>订单表</w:t>
      </w:r>
      <w:r>
        <w:rPr>
          <w:rFonts w:hint="eastAsia" w:eastAsia="SimSun"/>
          <w:lang w:eastAsia="zh-CN"/>
        </w:rPr>
        <w:t>，</w:t>
      </w:r>
      <w:r>
        <w:rPr>
          <w:rFonts w:hint="eastAsia" w:eastAsia="SimSun"/>
          <w:lang w:val="en-US" w:eastAsia="zh-CN"/>
        </w:rPr>
        <w:t>订单第一层</w:t>
      </w:r>
      <w:r>
        <w:t>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2"/>
        <w:gridCol w:w="1476"/>
        <w:gridCol w:w="1255"/>
        <w:gridCol w:w="1265"/>
        <w:gridCol w:w="1405"/>
        <w:gridCol w:w="1213"/>
      </w:tblGrid>
      <w:tr w14:paraId="63813782">
        <w:tc>
          <w:tcPr>
            <w:tcW w:w="1961" w:type="dxa"/>
          </w:tcPr>
          <w:p w14:paraId="1D890012">
            <w:r>
              <w:t>字段名</w:t>
            </w:r>
          </w:p>
        </w:tc>
        <w:tc>
          <w:tcPr>
            <w:tcW w:w="1476" w:type="dxa"/>
          </w:tcPr>
          <w:p w14:paraId="0D70277E">
            <w:r>
              <w:t>类型</w:t>
            </w:r>
          </w:p>
        </w:tc>
        <w:tc>
          <w:tcPr>
            <w:tcW w:w="1323" w:type="dxa"/>
          </w:tcPr>
          <w:p w14:paraId="0CDBFB45">
            <w:r>
              <w:t>含义</w:t>
            </w:r>
          </w:p>
        </w:tc>
        <w:tc>
          <w:tcPr>
            <w:tcW w:w="1350" w:type="dxa"/>
          </w:tcPr>
          <w:p w14:paraId="1C3A09E8">
            <w:r>
              <w:t>单位</w:t>
            </w:r>
          </w:p>
        </w:tc>
        <w:tc>
          <w:tcPr>
            <w:tcW w:w="1422" w:type="dxa"/>
          </w:tcPr>
          <w:p w14:paraId="0AEADB9A">
            <w:r>
              <w:t>示例</w:t>
            </w:r>
          </w:p>
        </w:tc>
        <w:tc>
          <w:tcPr>
            <w:tcW w:w="1324" w:type="dxa"/>
          </w:tcPr>
          <w:p w14:paraId="7A80F480">
            <w:r>
              <w:t>备注</w:t>
            </w:r>
          </w:p>
        </w:tc>
      </w:tr>
      <w:tr w14:paraId="4450AD9F">
        <w:tc>
          <w:tcPr>
            <w:tcW w:w="1961" w:type="dxa"/>
          </w:tcPr>
          <w:p w14:paraId="0D7EEE62">
            <w:r>
              <w:rPr>
                <w:rFonts w:hint="default" w:eastAsia="SimSun"/>
                <w:lang w:val="en-US" w:eastAsia="zh-CN"/>
              </w:rPr>
              <w:t>o</w:t>
            </w:r>
            <w:r>
              <w:rPr>
                <w:rFonts w:hint="eastAsia" w:eastAsia="SimSun"/>
                <w:lang w:val="en-US" w:eastAsia="zh-CN"/>
              </w:rPr>
              <w:t>rder</w:t>
            </w:r>
            <w:r>
              <w:rPr>
                <w:rFonts w:hint="default" w:eastAsia="SimSun"/>
                <w:lang w:val="en-US" w:eastAsia="zh-CN"/>
              </w:rPr>
              <w:t>_</w:t>
            </w:r>
            <w:r>
              <w:t>id</w:t>
            </w:r>
          </w:p>
        </w:tc>
        <w:tc>
          <w:tcPr>
            <w:tcW w:w="1476" w:type="dxa"/>
          </w:tcPr>
          <w:p w14:paraId="398F1F30">
            <w:r>
              <w:t>integer</w:t>
            </w:r>
          </w:p>
        </w:tc>
        <w:tc>
          <w:tcPr>
            <w:tcW w:w="1323" w:type="dxa"/>
          </w:tcPr>
          <w:p w14:paraId="3F2BA71D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订单ID</w:t>
            </w:r>
          </w:p>
        </w:tc>
        <w:tc>
          <w:tcPr>
            <w:tcW w:w="1350" w:type="dxa"/>
          </w:tcPr>
          <w:p w14:paraId="0119281C">
            <w:r>
              <w:t>-</w:t>
            </w:r>
          </w:p>
        </w:tc>
        <w:tc>
          <w:tcPr>
            <w:tcW w:w="1422" w:type="dxa"/>
          </w:tcPr>
          <w:p w14:paraId="6C72216D">
            <w:r>
              <w:t>1001</w:t>
            </w:r>
          </w:p>
        </w:tc>
        <w:tc>
          <w:tcPr>
            <w:tcW w:w="1324" w:type="dxa"/>
          </w:tcPr>
          <w:p w14:paraId="4CFAA737">
            <w:r>
              <w:rPr>
                <w:rFonts w:hint="eastAsia" w:eastAsia="SimSun"/>
                <w:lang w:val="en-US" w:eastAsia="zh-CN"/>
              </w:rPr>
              <w:t>主键</w:t>
            </w:r>
            <w:r>
              <w:t>必填</w:t>
            </w:r>
          </w:p>
        </w:tc>
      </w:tr>
      <w:tr w14:paraId="4546A6BC">
        <w:tc>
          <w:tcPr>
            <w:tcW w:w="1961" w:type="dxa"/>
          </w:tcPr>
          <w:p w14:paraId="77459B51">
            <w:r>
              <w:t>order_number</w:t>
            </w:r>
          </w:p>
        </w:tc>
        <w:tc>
          <w:tcPr>
            <w:tcW w:w="1476" w:type="dxa"/>
          </w:tcPr>
          <w:p w14:paraId="64E4C24B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323" w:type="dxa"/>
          </w:tcPr>
          <w:p w14:paraId="0671575B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订单号</w:t>
            </w:r>
          </w:p>
        </w:tc>
        <w:tc>
          <w:tcPr>
            <w:tcW w:w="1350" w:type="dxa"/>
          </w:tcPr>
          <w:p w14:paraId="50CD1FDC">
            <w:r>
              <w:t>-</w:t>
            </w:r>
          </w:p>
        </w:tc>
        <w:tc>
          <w:tcPr>
            <w:tcW w:w="1422" w:type="dxa"/>
          </w:tcPr>
          <w:p w14:paraId="0F432B99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EGSU329</w:t>
            </w:r>
          </w:p>
        </w:tc>
        <w:tc>
          <w:tcPr>
            <w:tcW w:w="1324" w:type="dxa"/>
          </w:tcPr>
          <w:p w14:paraId="786C4E8C">
            <w:r>
              <w:t>必填</w:t>
            </w:r>
          </w:p>
        </w:tc>
      </w:tr>
      <w:tr w14:paraId="633FD5A7">
        <w:tc>
          <w:tcPr>
            <w:tcW w:w="1961" w:type="dxa"/>
          </w:tcPr>
          <w:p w14:paraId="3FEA5950">
            <w:r>
              <w:t>customer_id</w:t>
            </w:r>
          </w:p>
        </w:tc>
        <w:tc>
          <w:tcPr>
            <w:tcW w:w="1476" w:type="dxa"/>
          </w:tcPr>
          <w:p w14:paraId="3D9927CE">
            <w:r>
              <w:t>integer</w:t>
            </w:r>
          </w:p>
        </w:tc>
        <w:tc>
          <w:tcPr>
            <w:tcW w:w="1323" w:type="dxa"/>
          </w:tcPr>
          <w:p w14:paraId="08C07331">
            <w:r>
              <w:t>客户ID</w:t>
            </w:r>
          </w:p>
        </w:tc>
        <w:tc>
          <w:tcPr>
            <w:tcW w:w="1350" w:type="dxa"/>
          </w:tcPr>
          <w:p w14:paraId="43B3E7A9">
            <w:r>
              <w:t>-</w:t>
            </w:r>
          </w:p>
        </w:tc>
        <w:tc>
          <w:tcPr>
            <w:tcW w:w="1422" w:type="dxa"/>
          </w:tcPr>
          <w:p w14:paraId="55C2B99C">
            <w:r>
              <w:t>1001</w:t>
            </w:r>
          </w:p>
        </w:tc>
        <w:tc>
          <w:tcPr>
            <w:tcW w:w="1324" w:type="dxa"/>
          </w:tcPr>
          <w:p w14:paraId="4021AAA8">
            <w:r>
              <w:t>关联外键</w:t>
            </w:r>
          </w:p>
        </w:tc>
      </w:tr>
      <w:tr w14:paraId="5CFF9CBC">
        <w:tc>
          <w:tcPr>
            <w:tcW w:w="1961" w:type="dxa"/>
          </w:tcPr>
          <w:p w14:paraId="7618E9BF">
            <w:r>
              <w:t>user_id</w:t>
            </w:r>
          </w:p>
        </w:tc>
        <w:tc>
          <w:tcPr>
            <w:tcW w:w="1476" w:type="dxa"/>
          </w:tcPr>
          <w:p w14:paraId="3C7BC31A">
            <w:r>
              <w:t>integer</w:t>
            </w:r>
          </w:p>
        </w:tc>
        <w:tc>
          <w:tcPr>
            <w:tcW w:w="1323" w:type="dxa"/>
          </w:tcPr>
          <w:p w14:paraId="7056EB58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负责人ID</w:t>
            </w:r>
          </w:p>
        </w:tc>
        <w:tc>
          <w:tcPr>
            <w:tcW w:w="1350" w:type="dxa"/>
          </w:tcPr>
          <w:p w14:paraId="3DB682C6">
            <w:r>
              <w:t>-</w:t>
            </w:r>
          </w:p>
        </w:tc>
        <w:tc>
          <w:tcPr>
            <w:tcW w:w="1422" w:type="dxa"/>
          </w:tcPr>
          <w:p w14:paraId="686DB2EA">
            <w:r>
              <w:t>1001</w:t>
            </w:r>
          </w:p>
        </w:tc>
        <w:tc>
          <w:tcPr>
            <w:tcW w:w="1324" w:type="dxa"/>
          </w:tcPr>
          <w:p w14:paraId="50B8BA13">
            <w:r>
              <w:t>关联外键</w:t>
            </w:r>
          </w:p>
        </w:tc>
      </w:tr>
      <w:tr w14:paraId="01661F3B">
        <w:tc>
          <w:tcPr>
            <w:tcW w:w="1961" w:type="dxa"/>
          </w:tcPr>
          <w:p w14:paraId="2513804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container_type</w:t>
            </w:r>
          </w:p>
        </w:tc>
        <w:tc>
          <w:tcPr>
            <w:tcW w:w="1476" w:type="dxa"/>
          </w:tcPr>
          <w:p w14:paraId="084E298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varchar</w:t>
            </w:r>
          </w:p>
        </w:tc>
        <w:tc>
          <w:tcPr>
            <w:tcW w:w="1323" w:type="dxa"/>
          </w:tcPr>
          <w:p w14:paraId="41787416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柜型</w:t>
            </w:r>
          </w:p>
        </w:tc>
        <w:tc>
          <w:tcPr>
            <w:tcW w:w="1350" w:type="dxa"/>
          </w:tcPr>
          <w:p w14:paraId="78948018"/>
        </w:tc>
        <w:tc>
          <w:tcPr>
            <w:tcW w:w="1422" w:type="dxa"/>
          </w:tcPr>
          <w:p w14:paraId="6636ABAE"/>
        </w:tc>
        <w:tc>
          <w:tcPr>
            <w:tcW w:w="1324" w:type="dxa"/>
          </w:tcPr>
          <w:p w14:paraId="37476975"/>
        </w:tc>
      </w:tr>
      <w:tr w14:paraId="6536731B">
        <w:tc>
          <w:tcPr>
            <w:tcW w:w="1961" w:type="dxa"/>
          </w:tcPr>
          <w:p w14:paraId="604400CA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weight</w:t>
            </w:r>
          </w:p>
        </w:tc>
        <w:tc>
          <w:tcPr>
            <w:tcW w:w="1476" w:type="dxa"/>
          </w:tcPr>
          <w:p w14:paraId="4DFFB391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demical</w:t>
            </w:r>
          </w:p>
        </w:tc>
        <w:tc>
          <w:tcPr>
            <w:tcW w:w="1323" w:type="dxa"/>
          </w:tcPr>
          <w:p w14:paraId="12BE0036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重量</w:t>
            </w:r>
          </w:p>
        </w:tc>
        <w:tc>
          <w:tcPr>
            <w:tcW w:w="1350" w:type="dxa"/>
          </w:tcPr>
          <w:p w14:paraId="51A7BDF5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lb</w:t>
            </w:r>
          </w:p>
        </w:tc>
        <w:tc>
          <w:tcPr>
            <w:tcW w:w="1422" w:type="dxa"/>
          </w:tcPr>
          <w:p w14:paraId="56D9554C"/>
        </w:tc>
        <w:tc>
          <w:tcPr>
            <w:tcW w:w="1324" w:type="dxa"/>
          </w:tcPr>
          <w:p w14:paraId="2DDDF29A"/>
        </w:tc>
      </w:tr>
      <w:tr w14:paraId="5A6EC1C2">
        <w:tc>
          <w:tcPr>
            <w:tcW w:w="1961" w:type="dxa"/>
          </w:tcPr>
          <w:p w14:paraId="474CF886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m</w:t>
            </w:r>
            <w:r>
              <w:rPr>
                <w:rFonts w:hint="eastAsia" w:eastAsia="SimSun"/>
                <w:lang w:val="en-US" w:eastAsia="zh-CN"/>
              </w:rPr>
              <w:t>bl</w:t>
            </w:r>
            <w:r>
              <w:rPr>
                <w:rFonts w:hint="default" w:eastAsia="SimSun"/>
                <w:lang w:val="en-US" w:eastAsia="zh-CN"/>
              </w:rPr>
              <w:t>_number</w:t>
            </w:r>
          </w:p>
        </w:tc>
        <w:tc>
          <w:tcPr>
            <w:tcW w:w="1476" w:type="dxa"/>
          </w:tcPr>
          <w:p w14:paraId="3EA27E6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varchar</w:t>
            </w:r>
          </w:p>
        </w:tc>
        <w:tc>
          <w:tcPr>
            <w:tcW w:w="1323" w:type="dxa"/>
          </w:tcPr>
          <w:p w14:paraId="25B696B6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MBL</w:t>
            </w:r>
          </w:p>
        </w:tc>
        <w:tc>
          <w:tcPr>
            <w:tcW w:w="1350" w:type="dxa"/>
          </w:tcPr>
          <w:p w14:paraId="6C73CBD6"/>
        </w:tc>
        <w:tc>
          <w:tcPr>
            <w:tcW w:w="1422" w:type="dxa"/>
          </w:tcPr>
          <w:p w14:paraId="7A20B17E"/>
        </w:tc>
        <w:tc>
          <w:tcPr>
            <w:tcW w:w="1324" w:type="dxa"/>
          </w:tcPr>
          <w:p w14:paraId="632361A3"/>
        </w:tc>
      </w:tr>
      <w:tr w14:paraId="0181A064">
        <w:tc>
          <w:tcPr>
            <w:tcW w:w="1961" w:type="dxa"/>
          </w:tcPr>
          <w:p w14:paraId="3FE96534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do_issued</w:t>
            </w:r>
          </w:p>
        </w:tc>
        <w:tc>
          <w:tcPr>
            <w:tcW w:w="1476" w:type="dxa"/>
          </w:tcPr>
          <w:p w14:paraId="410BBAB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boolean</w:t>
            </w:r>
          </w:p>
        </w:tc>
        <w:tc>
          <w:tcPr>
            <w:tcW w:w="1323" w:type="dxa"/>
          </w:tcPr>
          <w:p w14:paraId="384D292B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DO</w:t>
            </w:r>
          </w:p>
        </w:tc>
        <w:tc>
          <w:tcPr>
            <w:tcW w:w="1350" w:type="dxa"/>
          </w:tcPr>
          <w:p w14:paraId="7F26771C"/>
        </w:tc>
        <w:tc>
          <w:tcPr>
            <w:tcW w:w="1422" w:type="dxa"/>
          </w:tcPr>
          <w:p w14:paraId="4145F1C9"/>
        </w:tc>
        <w:tc>
          <w:tcPr>
            <w:tcW w:w="1324" w:type="dxa"/>
          </w:tcPr>
          <w:p w14:paraId="7321E273"/>
        </w:tc>
      </w:tr>
      <w:tr w14:paraId="4FACB592">
        <w:tc>
          <w:tcPr>
            <w:tcW w:w="1961" w:type="dxa"/>
          </w:tcPr>
          <w:p w14:paraId="6BF98E8D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warehouse_account</w:t>
            </w:r>
          </w:p>
        </w:tc>
        <w:tc>
          <w:tcPr>
            <w:tcW w:w="1476" w:type="dxa"/>
          </w:tcPr>
          <w:p w14:paraId="3ECA605D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varchar</w:t>
            </w:r>
          </w:p>
        </w:tc>
        <w:tc>
          <w:tcPr>
            <w:tcW w:w="1323" w:type="dxa"/>
          </w:tcPr>
          <w:p w14:paraId="0FB9C4D1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约仓账号</w:t>
            </w:r>
          </w:p>
        </w:tc>
        <w:tc>
          <w:tcPr>
            <w:tcW w:w="1350" w:type="dxa"/>
          </w:tcPr>
          <w:p w14:paraId="0605A285"/>
        </w:tc>
        <w:tc>
          <w:tcPr>
            <w:tcW w:w="1422" w:type="dxa"/>
          </w:tcPr>
          <w:p w14:paraId="6270A918">
            <w:pPr>
              <w:rPr>
                <w:rFonts w:hint="default" w:eastAsia="SimSun"/>
                <w:lang w:val="en-US" w:eastAsia="zh-CN"/>
              </w:rPr>
            </w:pPr>
          </w:p>
        </w:tc>
        <w:tc>
          <w:tcPr>
            <w:tcW w:w="1324" w:type="dxa"/>
          </w:tcPr>
          <w:p w14:paraId="14CC6084"/>
        </w:tc>
      </w:tr>
      <w:tr w14:paraId="2C908D94">
        <w:tc>
          <w:tcPr>
            <w:tcW w:w="1961" w:type="dxa"/>
          </w:tcPr>
          <w:p w14:paraId="41F5BCCD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p</w:t>
            </w:r>
            <w:r>
              <w:rPr>
                <w:rFonts w:hint="eastAsia" w:eastAsia="SimSun"/>
                <w:lang w:val="en-US" w:eastAsia="zh-CN"/>
              </w:rPr>
              <w:t>ickup</w:t>
            </w:r>
            <w:r>
              <w:rPr>
                <w:rFonts w:hint="default" w:eastAsia="SimSun"/>
                <w:lang w:val="en-US" w:eastAsia="zh-CN"/>
              </w:rPr>
              <w:t>_driver_id</w:t>
            </w:r>
          </w:p>
        </w:tc>
        <w:tc>
          <w:tcPr>
            <w:tcW w:w="1476" w:type="dxa"/>
          </w:tcPr>
          <w:p w14:paraId="49F7936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bigint</w:t>
            </w:r>
          </w:p>
        </w:tc>
        <w:tc>
          <w:tcPr>
            <w:tcW w:w="1323" w:type="dxa"/>
          </w:tcPr>
          <w:p w14:paraId="5B5CE705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提柜司机</w:t>
            </w:r>
          </w:p>
        </w:tc>
        <w:tc>
          <w:tcPr>
            <w:tcW w:w="1350" w:type="dxa"/>
          </w:tcPr>
          <w:p w14:paraId="03FE0965"/>
        </w:tc>
        <w:tc>
          <w:tcPr>
            <w:tcW w:w="1422" w:type="dxa"/>
          </w:tcPr>
          <w:p w14:paraId="2331940B"/>
        </w:tc>
        <w:tc>
          <w:tcPr>
            <w:tcW w:w="1324" w:type="dxa"/>
          </w:tcPr>
          <w:p w14:paraId="4FA10DDD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外键</w:t>
            </w:r>
          </w:p>
        </w:tc>
      </w:tr>
      <w:tr w14:paraId="7CA64009">
        <w:tc>
          <w:tcPr>
            <w:tcW w:w="1961" w:type="dxa"/>
            <w:shd w:val="clear" w:color="auto" w:fill="auto"/>
            <w:vAlign w:val="top"/>
          </w:tcPr>
          <w:p w14:paraId="0DFE8929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eastAsia="SimSun"/>
                <w:lang w:val="en-US" w:eastAsia="zh-CN"/>
              </w:rPr>
              <w:t>return_driver_id</w:t>
            </w:r>
          </w:p>
        </w:tc>
        <w:tc>
          <w:tcPr>
            <w:tcW w:w="1476" w:type="dxa"/>
            <w:shd w:val="clear" w:color="auto" w:fill="auto"/>
            <w:vAlign w:val="top"/>
          </w:tcPr>
          <w:p w14:paraId="5E7FD96E">
            <w:pPr>
              <w:rPr>
                <w:rFonts w:hint="default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eastAsia="SimSun" w:cstheme="minorBidi"/>
                <w:sz w:val="22"/>
                <w:szCs w:val="22"/>
                <w:lang w:val="en-US" w:eastAsia="zh-CN" w:bidi="ar-SA"/>
              </w:rPr>
              <w:t>bigint</w:t>
            </w:r>
          </w:p>
        </w:tc>
        <w:tc>
          <w:tcPr>
            <w:tcW w:w="1323" w:type="dxa"/>
            <w:shd w:val="clear" w:color="auto" w:fill="auto"/>
            <w:vAlign w:val="top"/>
          </w:tcPr>
          <w:p w14:paraId="6615CFEC">
            <w:pPr>
              <w:rPr>
                <w:rFonts w:hint="default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 w:cstheme="minorBidi"/>
                <w:sz w:val="22"/>
                <w:szCs w:val="22"/>
                <w:lang w:val="en-US" w:eastAsia="zh-CN" w:bidi="ar-SA"/>
              </w:rPr>
              <w:t>还柜司机</w:t>
            </w:r>
          </w:p>
        </w:tc>
        <w:tc>
          <w:tcPr>
            <w:tcW w:w="1350" w:type="dxa"/>
            <w:shd w:val="clear" w:color="auto" w:fill="auto"/>
            <w:vAlign w:val="top"/>
          </w:tcPr>
          <w:p w14:paraId="2F6B851A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422" w:type="dxa"/>
            <w:shd w:val="clear" w:color="auto" w:fill="auto"/>
            <w:vAlign w:val="top"/>
          </w:tcPr>
          <w:p w14:paraId="01ABC38B">
            <w:pPr>
              <w:rPr>
                <w:rFonts w:hint="default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324" w:type="dxa"/>
          </w:tcPr>
          <w:p w14:paraId="22B88BA5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外键</w:t>
            </w:r>
          </w:p>
        </w:tc>
      </w:tr>
      <w:tr w14:paraId="1FCA1CC6">
        <w:tc>
          <w:tcPr>
            <w:tcW w:w="1961" w:type="dxa"/>
            <w:shd w:val="clear" w:color="auto" w:fill="auto"/>
            <w:vAlign w:val="top"/>
          </w:tcPr>
          <w:p w14:paraId="0B9B0C51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order_date</w:t>
            </w:r>
          </w:p>
        </w:tc>
        <w:tc>
          <w:tcPr>
            <w:tcW w:w="1476" w:type="dxa"/>
            <w:shd w:val="clear" w:color="auto" w:fill="auto"/>
            <w:vAlign w:val="top"/>
          </w:tcPr>
          <w:p w14:paraId="35581ACB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date</w:t>
            </w:r>
          </w:p>
        </w:tc>
        <w:tc>
          <w:tcPr>
            <w:tcW w:w="1323" w:type="dxa"/>
            <w:shd w:val="clear" w:color="auto" w:fill="auto"/>
            <w:vAlign w:val="top"/>
          </w:tcPr>
          <w:p w14:paraId="2472614D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eastAsia="SimSun"/>
                <w:lang w:val="en-US" w:eastAsia="zh-CN"/>
              </w:rPr>
              <w:t>预报时间</w:t>
            </w:r>
          </w:p>
        </w:tc>
        <w:tc>
          <w:tcPr>
            <w:tcW w:w="1350" w:type="dxa"/>
            <w:shd w:val="clear" w:color="auto" w:fill="auto"/>
            <w:vAlign w:val="top"/>
          </w:tcPr>
          <w:p w14:paraId="6265D489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时间</w:t>
            </w:r>
          </w:p>
        </w:tc>
        <w:tc>
          <w:tcPr>
            <w:tcW w:w="1422" w:type="dxa"/>
            <w:shd w:val="clear" w:color="auto" w:fill="auto"/>
            <w:vAlign w:val="top"/>
          </w:tcPr>
          <w:p w14:paraId="55B72B20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2025-11-11</w:t>
            </w:r>
          </w:p>
        </w:tc>
        <w:tc>
          <w:tcPr>
            <w:tcW w:w="1324" w:type="dxa"/>
            <w:shd w:val="clear" w:color="auto" w:fill="auto"/>
            <w:vAlign w:val="top"/>
          </w:tcPr>
          <w:p w14:paraId="19620830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必填</w:t>
            </w:r>
          </w:p>
        </w:tc>
      </w:tr>
      <w:tr w14:paraId="1B4D8510">
        <w:tc>
          <w:tcPr>
            <w:tcW w:w="1961" w:type="dxa"/>
            <w:shd w:val="clear" w:color="auto" w:fill="auto"/>
            <w:vAlign w:val="top"/>
          </w:tcPr>
          <w:p w14:paraId="29A1C5D3">
            <w:pPr>
              <w:rPr>
                <w:rFonts w:hint="default" w:eastAsia="SimSun" w:asciiTheme="minorHAnsi" w:hAnsi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eastAsia="SimSun"/>
                <w:lang w:val="en-US" w:eastAsia="zh-CN"/>
              </w:rPr>
              <w:t>e</w:t>
            </w:r>
            <w:r>
              <w:rPr>
                <w:rFonts w:hint="eastAsia" w:eastAsia="SimSun"/>
                <w:lang w:val="en-US" w:eastAsia="zh-CN"/>
              </w:rPr>
              <w:t>ta</w:t>
            </w:r>
            <w:r>
              <w:rPr>
                <w:rFonts w:hint="default" w:eastAsia="SimSun"/>
                <w:lang w:val="en-US" w:eastAsia="zh-CN"/>
              </w:rPr>
              <w:t>_date</w:t>
            </w:r>
          </w:p>
        </w:tc>
        <w:tc>
          <w:tcPr>
            <w:tcW w:w="1476" w:type="dxa"/>
            <w:shd w:val="clear" w:color="auto" w:fill="auto"/>
            <w:vAlign w:val="top"/>
          </w:tcPr>
          <w:p w14:paraId="749DD2F2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date</w:t>
            </w:r>
          </w:p>
        </w:tc>
        <w:tc>
          <w:tcPr>
            <w:tcW w:w="1323" w:type="dxa"/>
            <w:shd w:val="clear" w:color="auto" w:fill="auto"/>
            <w:vAlign w:val="top"/>
          </w:tcPr>
          <w:p w14:paraId="24E90F76">
            <w:pPr>
              <w:rPr>
                <w:rFonts w:hint="default" w:eastAsia="SimSun" w:asciiTheme="minorHAnsi" w:hAnsi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eastAsia="SimSun"/>
                <w:lang w:val="en-US" w:eastAsia="zh-CN"/>
              </w:rPr>
              <w:t>到港时间</w:t>
            </w:r>
          </w:p>
        </w:tc>
        <w:tc>
          <w:tcPr>
            <w:tcW w:w="1350" w:type="dxa"/>
            <w:shd w:val="clear" w:color="auto" w:fill="auto"/>
            <w:vAlign w:val="top"/>
          </w:tcPr>
          <w:p w14:paraId="753DBD5A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422" w:type="dxa"/>
            <w:shd w:val="clear" w:color="auto" w:fill="auto"/>
            <w:vAlign w:val="top"/>
          </w:tcPr>
          <w:p w14:paraId="4C829C02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324" w:type="dxa"/>
            <w:shd w:val="clear" w:color="auto" w:fill="auto"/>
            <w:vAlign w:val="top"/>
          </w:tcPr>
          <w:p w14:paraId="4890B3D2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394DE182">
        <w:tc>
          <w:tcPr>
            <w:tcW w:w="1961" w:type="dxa"/>
            <w:shd w:val="clear" w:color="auto" w:fill="auto"/>
            <w:vAlign w:val="top"/>
          </w:tcPr>
          <w:p w14:paraId="2BDB1BB1">
            <w:pPr>
              <w:rPr>
                <w:rFonts w:hint="default" w:eastAsia="SimSun" w:asciiTheme="minorHAnsi" w:hAnsi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eastAsia="SimSun"/>
                <w:lang w:val="en-US" w:eastAsia="zh-CN"/>
              </w:rPr>
              <w:t>l</w:t>
            </w:r>
            <w:r>
              <w:rPr>
                <w:rFonts w:hint="eastAsia" w:eastAsia="SimSun"/>
                <w:lang w:val="en-US" w:eastAsia="zh-CN"/>
              </w:rPr>
              <w:t>fd</w:t>
            </w:r>
            <w:r>
              <w:rPr>
                <w:rFonts w:hint="default" w:eastAsia="SimSun"/>
                <w:lang w:val="en-US" w:eastAsia="zh-CN"/>
              </w:rPr>
              <w:t>_date</w:t>
            </w:r>
          </w:p>
        </w:tc>
        <w:tc>
          <w:tcPr>
            <w:tcW w:w="1476" w:type="dxa"/>
            <w:shd w:val="clear" w:color="auto" w:fill="auto"/>
            <w:vAlign w:val="top"/>
          </w:tcPr>
          <w:p w14:paraId="5F5FDB83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date</w:t>
            </w:r>
          </w:p>
        </w:tc>
        <w:tc>
          <w:tcPr>
            <w:tcW w:w="1323" w:type="dxa"/>
            <w:shd w:val="clear" w:color="auto" w:fill="auto"/>
            <w:vAlign w:val="top"/>
          </w:tcPr>
          <w:p w14:paraId="61A10C91">
            <w:pPr>
              <w:rPr>
                <w:rFonts w:hint="default" w:eastAsia="SimSun" w:asciiTheme="minorHAnsi" w:hAnsi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eastAsia="SimSun"/>
                <w:lang w:val="en-US" w:eastAsia="zh-CN"/>
              </w:rPr>
              <w:t>截止时间</w:t>
            </w:r>
          </w:p>
        </w:tc>
        <w:tc>
          <w:tcPr>
            <w:tcW w:w="1350" w:type="dxa"/>
            <w:shd w:val="clear" w:color="auto" w:fill="auto"/>
            <w:vAlign w:val="top"/>
          </w:tcPr>
          <w:p w14:paraId="2D0F8CAF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422" w:type="dxa"/>
            <w:shd w:val="clear" w:color="auto" w:fill="auto"/>
            <w:vAlign w:val="top"/>
          </w:tcPr>
          <w:p w14:paraId="6FC3BE92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324" w:type="dxa"/>
            <w:shd w:val="clear" w:color="auto" w:fill="auto"/>
            <w:vAlign w:val="top"/>
          </w:tcPr>
          <w:p w14:paraId="1A607052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28563889">
        <w:tc>
          <w:tcPr>
            <w:tcW w:w="1961" w:type="dxa"/>
            <w:shd w:val="clear" w:color="auto" w:fill="auto"/>
            <w:vAlign w:val="top"/>
          </w:tcPr>
          <w:p w14:paraId="44B6FB48">
            <w:pPr>
              <w:rPr>
                <w:rFonts w:hint="default" w:eastAsia="SimSun" w:asciiTheme="minorHAnsi" w:hAnsi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eastAsia="SimSun"/>
                <w:lang w:val="en-US" w:eastAsia="zh-CN"/>
              </w:rPr>
              <w:t>p</w:t>
            </w:r>
            <w:r>
              <w:rPr>
                <w:rFonts w:hint="eastAsia" w:eastAsia="SimSun"/>
                <w:lang w:val="en-US" w:eastAsia="zh-CN"/>
              </w:rPr>
              <w:t>ickup</w:t>
            </w:r>
            <w:r>
              <w:rPr>
                <w:rFonts w:hint="default" w:eastAsia="SimSun"/>
                <w:lang w:val="en-US" w:eastAsia="zh-CN"/>
              </w:rPr>
              <w:t>_date</w:t>
            </w:r>
          </w:p>
        </w:tc>
        <w:tc>
          <w:tcPr>
            <w:tcW w:w="1476" w:type="dxa"/>
            <w:shd w:val="clear" w:color="auto" w:fill="auto"/>
            <w:vAlign w:val="top"/>
          </w:tcPr>
          <w:p w14:paraId="4BFEF8CA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date</w:t>
            </w:r>
          </w:p>
        </w:tc>
        <w:tc>
          <w:tcPr>
            <w:tcW w:w="1323" w:type="dxa"/>
            <w:shd w:val="clear" w:color="auto" w:fill="auto"/>
            <w:vAlign w:val="top"/>
          </w:tcPr>
          <w:p w14:paraId="3182F77C">
            <w:pPr>
              <w:rPr>
                <w:rFonts w:hint="default" w:eastAsia="SimSun" w:asciiTheme="minorHAnsi" w:hAnsi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eastAsia="SimSun"/>
                <w:lang w:val="en-US" w:eastAsia="zh-CN"/>
              </w:rPr>
              <w:t>提柜时间</w:t>
            </w:r>
          </w:p>
        </w:tc>
        <w:tc>
          <w:tcPr>
            <w:tcW w:w="1350" w:type="dxa"/>
            <w:shd w:val="clear" w:color="auto" w:fill="auto"/>
            <w:vAlign w:val="top"/>
          </w:tcPr>
          <w:p w14:paraId="62689F32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422" w:type="dxa"/>
            <w:shd w:val="clear" w:color="auto" w:fill="auto"/>
            <w:vAlign w:val="top"/>
          </w:tcPr>
          <w:p w14:paraId="0CE23C7B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324" w:type="dxa"/>
            <w:shd w:val="clear" w:color="auto" w:fill="auto"/>
            <w:vAlign w:val="top"/>
          </w:tcPr>
          <w:p w14:paraId="40DBF26F">
            <w:pPr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</w:p>
        </w:tc>
      </w:tr>
      <w:tr w14:paraId="3916C829">
        <w:tc>
          <w:tcPr>
            <w:tcW w:w="1961" w:type="dxa"/>
            <w:shd w:val="clear" w:color="auto" w:fill="auto"/>
            <w:vAlign w:val="top"/>
          </w:tcPr>
          <w:p w14:paraId="03638991">
            <w:pPr>
              <w:rPr>
                <w:rFonts w:hint="default" w:eastAsia="SimSun" w:asciiTheme="minorHAnsi" w:hAnsi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eastAsia="SimSun"/>
                <w:lang w:val="en-US" w:eastAsia="zh-CN"/>
              </w:rPr>
              <w:t>ready_date</w:t>
            </w:r>
          </w:p>
        </w:tc>
        <w:tc>
          <w:tcPr>
            <w:tcW w:w="1476" w:type="dxa"/>
            <w:shd w:val="clear" w:color="auto" w:fill="auto"/>
            <w:vAlign w:val="top"/>
          </w:tcPr>
          <w:p w14:paraId="77A08DD3">
            <w:pPr>
              <w:rPr>
                <w:rFonts w:hint="default" w:eastAsia="SimSun" w:asciiTheme="minorHAnsi" w:hAnsi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eastAsia="SimSun"/>
                <w:lang w:val="en-US" w:eastAsia="zh-CN"/>
              </w:rPr>
              <w:t>date</w:t>
            </w:r>
          </w:p>
        </w:tc>
        <w:tc>
          <w:tcPr>
            <w:tcW w:w="1323" w:type="dxa"/>
            <w:shd w:val="clear" w:color="auto" w:fill="auto"/>
            <w:vAlign w:val="top"/>
          </w:tcPr>
          <w:p w14:paraId="30DC6E81">
            <w:pPr>
              <w:rPr>
                <w:rFonts w:hint="default" w:eastAsia="SimSun" w:asciiTheme="minorHAnsi" w:hAnsi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eastAsia="SimSun"/>
                <w:lang w:val="en-US" w:eastAsia="zh-CN"/>
              </w:rPr>
              <w:t>ready时间</w:t>
            </w:r>
          </w:p>
        </w:tc>
        <w:tc>
          <w:tcPr>
            <w:tcW w:w="1350" w:type="dxa"/>
            <w:shd w:val="clear" w:color="auto" w:fill="auto"/>
            <w:vAlign w:val="top"/>
          </w:tcPr>
          <w:p w14:paraId="32387F1D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422" w:type="dxa"/>
            <w:shd w:val="clear" w:color="auto" w:fill="auto"/>
            <w:vAlign w:val="top"/>
          </w:tcPr>
          <w:p w14:paraId="055E6D6C">
            <w:pPr>
              <w:rPr>
                <w:rFonts w:hint="default" w:eastAsia="SimSun" w:asciiTheme="minorHAnsi" w:hAnsiTheme="minorHAnsi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324" w:type="dxa"/>
            <w:shd w:val="clear" w:color="auto" w:fill="auto"/>
            <w:vAlign w:val="top"/>
          </w:tcPr>
          <w:p w14:paraId="361D031F">
            <w:pPr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</w:p>
        </w:tc>
      </w:tr>
      <w:tr w14:paraId="050DCF01">
        <w:tc>
          <w:tcPr>
            <w:tcW w:w="1961" w:type="dxa"/>
            <w:shd w:val="clear" w:color="auto" w:fill="auto"/>
            <w:vAlign w:val="top"/>
          </w:tcPr>
          <w:p w14:paraId="7235B3BA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return_deadline</w:t>
            </w:r>
          </w:p>
        </w:tc>
        <w:tc>
          <w:tcPr>
            <w:tcW w:w="1476" w:type="dxa"/>
            <w:shd w:val="clear" w:color="auto" w:fill="auto"/>
            <w:vAlign w:val="top"/>
          </w:tcPr>
          <w:p w14:paraId="7D2A4D4A">
            <w:pPr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date</w:t>
            </w:r>
          </w:p>
        </w:tc>
        <w:tc>
          <w:tcPr>
            <w:tcW w:w="1323" w:type="dxa"/>
            <w:shd w:val="clear" w:color="auto" w:fill="auto"/>
            <w:vAlign w:val="top"/>
          </w:tcPr>
          <w:p w14:paraId="68CB1CE7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还柜期限</w:t>
            </w:r>
          </w:p>
        </w:tc>
        <w:tc>
          <w:tcPr>
            <w:tcW w:w="1350" w:type="dxa"/>
            <w:shd w:val="clear" w:color="auto" w:fill="auto"/>
            <w:vAlign w:val="top"/>
          </w:tcPr>
          <w:p w14:paraId="089ADBB9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422" w:type="dxa"/>
            <w:shd w:val="clear" w:color="auto" w:fill="auto"/>
            <w:vAlign w:val="top"/>
          </w:tcPr>
          <w:p w14:paraId="798C1714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324" w:type="dxa"/>
            <w:shd w:val="clear" w:color="auto" w:fill="auto"/>
            <w:vAlign w:val="top"/>
          </w:tcPr>
          <w:p w14:paraId="0A78B0D5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</w:p>
        </w:tc>
      </w:tr>
      <w:tr w14:paraId="5902ABBC">
        <w:tc>
          <w:tcPr>
            <w:tcW w:w="1961" w:type="dxa"/>
            <w:shd w:val="clear" w:color="auto" w:fill="auto"/>
            <w:vAlign w:val="top"/>
          </w:tcPr>
          <w:p w14:paraId="7076EFE0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status</w:t>
            </w:r>
          </w:p>
        </w:tc>
        <w:tc>
          <w:tcPr>
            <w:tcW w:w="1476" w:type="dxa"/>
            <w:shd w:val="clear" w:color="auto" w:fill="auto"/>
            <w:vAlign w:val="top"/>
          </w:tcPr>
          <w:p w14:paraId="3A0FEC77">
            <w:pPr>
              <w:rPr>
                <w:rFonts w:hint="default" w:eastAsia="SimSun" w:asciiTheme="minorHAnsi" w:hAnsi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323" w:type="dxa"/>
            <w:shd w:val="clear" w:color="auto" w:fill="auto"/>
            <w:vAlign w:val="top"/>
          </w:tcPr>
          <w:p w14:paraId="2B4BBF0C">
            <w:pPr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t>状态</w:t>
            </w:r>
          </w:p>
        </w:tc>
        <w:tc>
          <w:tcPr>
            <w:tcW w:w="1350" w:type="dxa"/>
            <w:shd w:val="clear" w:color="auto" w:fill="auto"/>
            <w:vAlign w:val="top"/>
          </w:tcPr>
          <w:p w14:paraId="7B11693D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-</w:t>
            </w:r>
          </w:p>
        </w:tc>
        <w:tc>
          <w:tcPr>
            <w:tcW w:w="1422" w:type="dxa"/>
            <w:shd w:val="clear" w:color="auto" w:fill="auto"/>
            <w:vAlign w:val="top"/>
          </w:tcPr>
          <w:p w14:paraId="313E55D7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Pending</w:t>
            </w:r>
            <w:r>
              <w:rPr>
                <w:rFonts w:hint="default" w:eastAsia="SimSun"/>
                <w:lang w:val="en-US" w:eastAsia="zh-CN"/>
              </w:rPr>
              <w:t>/</w:t>
            </w:r>
          </w:p>
          <w:p w14:paraId="5B96399B">
            <w:pPr>
              <w:rPr>
                <w:rFonts w:hint="default" w:eastAsia="SimSun" w:asciiTheme="minorHAnsi" w:hAnsi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eastAsia="SimSun"/>
                <w:lang w:val="en-US" w:eastAsia="zh-CN"/>
              </w:rPr>
              <w:t>completed</w:t>
            </w:r>
          </w:p>
        </w:tc>
        <w:tc>
          <w:tcPr>
            <w:tcW w:w="1324" w:type="dxa"/>
            <w:shd w:val="clear" w:color="auto" w:fill="auto"/>
            <w:vAlign w:val="top"/>
          </w:tcPr>
          <w:p w14:paraId="086E07E8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</w:p>
        </w:tc>
      </w:tr>
      <w:tr w14:paraId="77D0066C">
        <w:tc>
          <w:tcPr>
            <w:tcW w:w="1961" w:type="dxa"/>
            <w:shd w:val="clear" w:color="auto" w:fill="auto"/>
            <w:vAlign w:val="top"/>
          </w:tcPr>
          <w:p w14:paraId="71B3E1AD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t>total_amount</w:t>
            </w:r>
          </w:p>
        </w:tc>
        <w:tc>
          <w:tcPr>
            <w:tcW w:w="1476" w:type="dxa"/>
            <w:shd w:val="clear" w:color="auto" w:fill="auto"/>
            <w:vAlign w:val="top"/>
          </w:tcPr>
          <w:p w14:paraId="78A52B55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t>numeric</w:t>
            </w:r>
          </w:p>
        </w:tc>
        <w:tc>
          <w:tcPr>
            <w:tcW w:w="1323" w:type="dxa"/>
            <w:shd w:val="clear" w:color="auto" w:fill="auto"/>
            <w:vAlign w:val="top"/>
          </w:tcPr>
          <w:p w14:paraId="63A2060A">
            <w:pPr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t>订单金额</w:t>
            </w:r>
          </w:p>
        </w:tc>
        <w:tc>
          <w:tcPr>
            <w:tcW w:w="1350" w:type="dxa"/>
            <w:shd w:val="clear" w:color="auto" w:fill="auto"/>
            <w:vAlign w:val="top"/>
          </w:tcPr>
          <w:p w14:paraId="36B14538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USD</w:t>
            </w:r>
          </w:p>
        </w:tc>
        <w:tc>
          <w:tcPr>
            <w:tcW w:w="1422" w:type="dxa"/>
            <w:shd w:val="clear" w:color="auto" w:fill="auto"/>
            <w:vAlign w:val="top"/>
          </w:tcPr>
          <w:p w14:paraId="2CC782D5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100.0</w:t>
            </w:r>
          </w:p>
        </w:tc>
        <w:tc>
          <w:tcPr>
            <w:tcW w:w="1324" w:type="dxa"/>
            <w:shd w:val="clear" w:color="auto" w:fill="auto"/>
            <w:vAlign w:val="top"/>
          </w:tcPr>
          <w:p w14:paraId="3F180510">
            <w:pPr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t>必填</w:t>
            </w:r>
          </w:p>
        </w:tc>
      </w:tr>
      <w:tr w14:paraId="54594CDA">
        <w:tc>
          <w:tcPr>
            <w:tcW w:w="1961" w:type="dxa"/>
            <w:shd w:val="clear" w:color="auto" w:fill="auto"/>
            <w:vAlign w:val="top"/>
          </w:tcPr>
          <w:p w14:paraId="73563F62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discount_amount</w:t>
            </w:r>
          </w:p>
        </w:tc>
        <w:tc>
          <w:tcPr>
            <w:tcW w:w="1476" w:type="dxa"/>
            <w:shd w:val="clear" w:color="auto" w:fill="auto"/>
            <w:vAlign w:val="top"/>
          </w:tcPr>
          <w:p w14:paraId="5A63F11E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numeric</w:t>
            </w:r>
          </w:p>
        </w:tc>
        <w:tc>
          <w:tcPr>
            <w:tcW w:w="1323" w:type="dxa"/>
            <w:shd w:val="clear" w:color="auto" w:fill="auto"/>
            <w:vAlign w:val="top"/>
          </w:tcPr>
          <w:p w14:paraId="3E532C8B">
            <w:pPr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t>折扣金额</w:t>
            </w:r>
          </w:p>
        </w:tc>
        <w:tc>
          <w:tcPr>
            <w:tcW w:w="1350" w:type="dxa"/>
            <w:shd w:val="clear" w:color="auto" w:fill="auto"/>
            <w:vAlign w:val="top"/>
          </w:tcPr>
          <w:p w14:paraId="168F5FFC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USD</w:t>
            </w:r>
          </w:p>
        </w:tc>
        <w:tc>
          <w:tcPr>
            <w:tcW w:w="1422" w:type="dxa"/>
            <w:shd w:val="clear" w:color="auto" w:fill="auto"/>
            <w:vAlign w:val="top"/>
          </w:tcPr>
          <w:p w14:paraId="1E44202D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100.0</w:t>
            </w:r>
          </w:p>
        </w:tc>
        <w:tc>
          <w:tcPr>
            <w:tcW w:w="1324" w:type="dxa"/>
            <w:shd w:val="clear" w:color="auto" w:fill="auto"/>
            <w:vAlign w:val="top"/>
          </w:tcPr>
          <w:p w14:paraId="0E86DE00">
            <w:pPr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</w:p>
        </w:tc>
      </w:tr>
      <w:tr w14:paraId="352E6F70">
        <w:tc>
          <w:tcPr>
            <w:tcW w:w="1961" w:type="dxa"/>
            <w:shd w:val="clear" w:color="auto" w:fill="auto"/>
            <w:vAlign w:val="top"/>
          </w:tcPr>
          <w:p w14:paraId="23E82C77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tax_amount</w:t>
            </w:r>
          </w:p>
        </w:tc>
        <w:tc>
          <w:tcPr>
            <w:tcW w:w="1476" w:type="dxa"/>
            <w:shd w:val="clear" w:color="auto" w:fill="auto"/>
            <w:vAlign w:val="top"/>
          </w:tcPr>
          <w:p w14:paraId="1DCB8B8A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numeric</w:t>
            </w:r>
          </w:p>
        </w:tc>
        <w:tc>
          <w:tcPr>
            <w:tcW w:w="1323" w:type="dxa"/>
            <w:shd w:val="clear" w:color="auto" w:fill="auto"/>
            <w:vAlign w:val="top"/>
          </w:tcPr>
          <w:p w14:paraId="38A13493">
            <w:pPr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t>税额</w:t>
            </w:r>
          </w:p>
        </w:tc>
        <w:tc>
          <w:tcPr>
            <w:tcW w:w="1350" w:type="dxa"/>
            <w:shd w:val="clear" w:color="auto" w:fill="auto"/>
            <w:vAlign w:val="top"/>
          </w:tcPr>
          <w:p w14:paraId="55FD39AF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USD</w:t>
            </w:r>
          </w:p>
        </w:tc>
        <w:tc>
          <w:tcPr>
            <w:tcW w:w="1422" w:type="dxa"/>
            <w:shd w:val="clear" w:color="auto" w:fill="auto"/>
            <w:vAlign w:val="top"/>
          </w:tcPr>
          <w:p w14:paraId="1FF32191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100.0</w:t>
            </w:r>
          </w:p>
        </w:tc>
        <w:tc>
          <w:tcPr>
            <w:tcW w:w="1324" w:type="dxa"/>
            <w:shd w:val="clear" w:color="auto" w:fill="auto"/>
            <w:vAlign w:val="top"/>
          </w:tcPr>
          <w:p w14:paraId="3B9D69F1">
            <w:pPr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</w:p>
        </w:tc>
      </w:tr>
      <w:tr w14:paraId="5ECFF639">
        <w:tc>
          <w:tcPr>
            <w:tcW w:w="1961" w:type="dxa"/>
            <w:shd w:val="clear" w:color="auto" w:fill="auto"/>
            <w:vAlign w:val="top"/>
          </w:tcPr>
          <w:p w14:paraId="623A42DE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final_amount</w:t>
            </w:r>
          </w:p>
        </w:tc>
        <w:tc>
          <w:tcPr>
            <w:tcW w:w="1476" w:type="dxa"/>
            <w:shd w:val="clear" w:color="auto" w:fill="auto"/>
            <w:vAlign w:val="top"/>
          </w:tcPr>
          <w:p w14:paraId="47836663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numeric</w:t>
            </w:r>
          </w:p>
        </w:tc>
        <w:tc>
          <w:tcPr>
            <w:tcW w:w="1323" w:type="dxa"/>
            <w:shd w:val="clear" w:color="auto" w:fill="auto"/>
            <w:vAlign w:val="top"/>
          </w:tcPr>
          <w:p w14:paraId="1BDC5444">
            <w:pPr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t>实付金额</w:t>
            </w:r>
          </w:p>
        </w:tc>
        <w:tc>
          <w:tcPr>
            <w:tcW w:w="1350" w:type="dxa"/>
            <w:shd w:val="clear" w:color="auto" w:fill="auto"/>
            <w:vAlign w:val="top"/>
          </w:tcPr>
          <w:p w14:paraId="42083411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USD</w:t>
            </w:r>
          </w:p>
        </w:tc>
        <w:tc>
          <w:tcPr>
            <w:tcW w:w="1422" w:type="dxa"/>
            <w:shd w:val="clear" w:color="auto" w:fill="auto"/>
            <w:vAlign w:val="top"/>
          </w:tcPr>
          <w:p w14:paraId="3F91C41A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100.0</w:t>
            </w:r>
          </w:p>
        </w:tc>
        <w:tc>
          <w:tcPr>
            <w:tcW w:w="1324" w:type="dxa"/>
            <w:shd w:val="clear" w:color="auto" w:fill="auto"/>
            <w:vAlign w:val="top"/>
          </w:tcPr>
          <w:p w14:paraId="23D75CA3">
            <w:pPr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t>必填</w:t>
            </w:r>
          </w:p>
        </w:tc>
      </w:tr>
      <w:tr w14:paraId="26781532">
        <w:tc>
          <w:tcPr>
            <w:tcW w:w="1961" w:type="dxa"/>
            <w:shd w:val="clear" w:color="auto" w:fill="auto"/>
            <w:vAlign w:val="top"/>
          </w:tcPr>
          <w:p w14:paraId="49C486D0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notes</w:t>
            </w:r>
          </w:p>
        </w:tc>
        <w:tc>
          <w:tcPr>
            <w:tcW w:w="1476" w:type="dxa"/>
            <w:shd w:val="clear" w:color="auto" w:fill="auto"/>
            <w:vAlign w:val="top"/>
          </w:tcPr>
          <w:p w14:paraId="259A7009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text</w:t>
            </w:r>
          </w:p>
        </w:tc>
        <w:tc>
          <w:tcPr>
            <w:tcW w:w="1323" w:type="dxa"/>
            <w:shd w:val="clear" w:color="auto" w:fill="auto"/>
            <w:vAlign w:val="top"/>
          </w:tcPr>
          <w:p w14:paraId="46359976">
            <w:pPr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t>备注</w:t>
            </w:r>
          </w:p>
        </w:tc>
        <w:tc>
          <w:tcPr>
            <w:tcW w:w="1350" w:type="dxa"/>
            <w:shd w:val="clear" w:color="auto" w:fill="auto"/>
            <w:vAlign w:val="top"/>
          </w:tcPr>
          <w:p w14:paraId="634BD109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-</w:t>
            </w:r>
          </w:p>
        </w:tc>
        <w:tc>
          <w:tcPr>
            <w:tcW w:w="1422" w:type="dxa"/>
            <w:shd w:val="clear" w:color="auto" w:fill="auto"/>
            <w:vAlign w:val="top"/>
          </w:tcPr>
          <w:p w14:paraId="695954FF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示例值</w:t>
            </w:r>
          </w:p>
        </w:tc>
        <w:tc>
          <w:tcPr>
            <w:tcW w:w="1324" w:type="dxa"/>
            <w:shd w:val="clear" w:color="auto" w:fill="auto"/>
            <w:vAlign w:val="top"/>
          </w:tcPr>
          <w:p w14:paraId="68786FD0">
            <w:pPr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</w:p>
        </w:tc>
      </w:tr>
      <w:tr w14:paraId="55116A06">
        <w:tc>
          <w:tcPr>
            <w:tcW w:w="1961" w:type="dxa"/>
            <w:shd w:val="clear" w:color="auto" w:fill="auto"/>
            <w:vAlign w:val="top"/>
          </w:tcPr>
          <w:p w14:paraId="75C4A6D9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t>created_at</w:t>
            </w:r>
          </w:p>
        </w:tc>
        <w:tc>
          <w:tcPr>
            <w:tcW w:w="1476" w:type="dxa"/>
            <w:shd w:val="clear" w:color="auto" w:fill="auto"/>
            <w:vAlign w:val="top"/>
          </w:tcPr>
          <w:p w14:paraId="2477D08A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323" w:type="dxa"/>
            <w:shd w:val="clear" w:color="auto" w:fill="auto"/>
            <w:vAlign w:val="top"/>
          </w:tcPr>
          <w:p w14:paraId="1395CFF4">
            <w:pPr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t>创建时间</w:t>
            </w:r>
          </w:p>
        </w:tc>
        <w:tc>
          <w:tcPr>
            <w:tcW w:w="1350" w:type="dxa"/>
            <w:shd w:val="clear" w:color="auto" w:fill="auto"/>
            <w:vAlign w:val="top"/>
          </w:tcPr>
          <w:p w14:paraId="062AA1D8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-</w:t>
            </w:r>
          </w:p>
        </w:tc>
        <w:tc>
          <w:tcPr>
            <w:tcW w:w="1422" w:type="dxa"/>
            <w:shd w:val="clear" w:color="auto" w:fill="auto"/>
            <w:vAlign w:val="top"/>
          </w:tcPr>
          <w:p w14:paraId="78D6B9FE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 xml:space="preserve">2025-11-11 </w:t>
            </w:r>
          </w:p>
        </w:tc>
        <w:tc>
          <w:tcPr>
            <w:tcW w:w="1324" w:type="dxa"/>
            <w:shd w:val="clear" w:color="auto" w:fill="auto"/>
            <w:vAlign w:val="top"/>
          </w:tcPr>
          <w:p w14:paraId="08972C1B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111BD5EA">
        <w:tc>
          <w:tcPr>
            <w:tcW w:w="1961" w:type="dxa"/>
            <w:shd w:val="clear" w:color="auto" w:fill="auto"/>
            <w:vAlign w:val="top"/>
          </w:tcPr>
          <w:p w14:paraId="06B16F49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updated_at</w:t>
            </w:r>
          </w:p>
        </w:tc>
        <w:tc>
          <w:tcPr>
            <w:tcW w:w="1476" w:type="dxa"/>
            <w:shd w:val="clear" w:color="auto" w:fill="auto"/>
            <w:vAlign w:val="top"/>
          </w:tcPr>
          <w:p w14:paraId="51AB2E03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323" w:type="dxa"/>
            <w:shd w:val="clear" w:color="auto" w:fill="auto"/>
            <w:vAlign w:val="top"/>
          </w:tcPr>
          <w:p w14:paraId="233F5A0B">
            <w:pPr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t>更新时间</w:t>
            </w:r>
          </w:p>
        </w:tc>
        <w:tc>
          <w:tcPr>
            <w:tcW w:w="1350" w:type="dxa"/>
            <w:shd w:val="clear" w:color="auto" w:fill="auto"/>
            <w:vAlign w:val="top"/>
          </w:tcPr>
          <w:p w14:paraId="49D79319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时间</w:t>
            </w:r>
          </w:p>
        </w:tc>
        <w:tc>
          <w:tcPr>
            <w:tcW w:w="1422" w:type="dxa"/>
            <w:shd w:val="clear" w:color="auto" w:fill="auto"/>
            <w:vAlign w:val="top"/>
          </w:tcPr>
          <w:p w14:paraId="3769960F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2025-11-11</w:t>
            </w:r>
          </w:p>
        </w:tc>
        <w:tc>
          <w:tcPr>
            <w:tcW w:w="1324" w:type="dxa"/>
            <w:shd w:val="clear" w:color="auto" w:fill="auto"/>
            <w:vAlign w:val="top"/>
          </w:tcPr>
          <w:p w14:paraId="4873D2DC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78EE5671">
        <w:tc>
          <w:tcPr>
            <w:tcW w:w="1961" w:type="dxa"/>
            <w:shd w:val="clear" w:color="auto" w:fill="auto"/>
            <w:vAlign w:val="top"/>
          </w:tcPr>
          <w:p w14:paraId="17A1AF88">
            <w:pPr>
              <w:rPr>
                <w:rFonts w:hint="default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eastAsia="SimSun"/>
                <w:lang w:val="en-US" w:eastAsia="zh-CN"/>
              </w:rPr>
              <w:t>created_by</w:t>
            </w:r>
          </w:p>
        </w:tc>
        <w:tc>
          <w:tcPr>
            <w:tcW w:w="1476" w:type="dxa"/>
            <w:shd w:val="clear" w:color="auto" w:fill="auto"/>
            <w:vAlign w:val="top"/>
          </w:tcPr>
          <w:p w14:paraId="4ABBFC89">
            <w:pPr>
              <w:rPr>
                <w:rFonts w:hint="default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bigint</w:t>
            </w:r>
          </w:p>
        </w:tc>
        <w:tc>
          <w:tcPr>
            <w:tcW w:w="1323" w:type="dxa"/>
            <w:shd w:val="clear" w:color="auto" w:fill="auto"/>
            <w:vAlign w:val="top"/>
          </w:tcPr>
          <w:p w14:paraId="540B7BB2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创建人</w:t>
            </w:r>
          </w:p>
        </w:tc>
        <w:tc>
          <w:tcPr>
            <w:tcW w:w="1350" w:type="dxa"/>
            <w:shd w:val="clear" w:color="auto" w:fill="auto"/>
            <w:vAlign w:val="top"/>
          </w:tcPr>
          <w:p w14:paraId="178CAEAA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422" w:type="dxa"/>
            <w:shd w:val="clear" w:color="auto" w:fill="auto"/>
            <w:vAlign w:val="top"/>
          </w:tcPr>
          <w:p w14:paraId="2C956F7D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324" w:type="dxa"/>
            <w:shd w:val="clear" w:color="auto" w:fill="auto"/>
            <w:vAlign w:val="top"/>
          </w:tcPr>
          <w:p w14:paraId="461A869D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关联外键</w:t>
            </w:r>
          </w:p>
        </w:tc>
      </w:tr>
      <w:tr w14:paraId="6D43B35E">
        <w:tc>
          <w:tcPr>
            <w:tcW w:w="1961" w:type="dxa"/>
            <w:shd w:val="clear" w:color="auto" w:fill="auto"/>
            <w:vAlign w:val="top"/>
          </w:tcPr>
          <w:p w14:paraId="1850F209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updated_by</w:t>
            </w:r>
          </w:p>
        </w:tc>
        <w:tc>
          <w:tcPr>
            <w:tcW w:w="1476" w:type="dxa"/>
            <w:shd w:val="clear" w:color="auto" w:fill="auto"/>
            <w:vAlign w:val="top"/>
          </w:tcPr>
          <w:p w14:paraId="6F2F7381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bigint</w:t>
            </w:r>
          </w:p>
        </w:tc>
        <w:tc>
          <w:tcPr>
            <w:tcW w:w="1323" w:type="dxa"/>
            <w:shd w:val="clear" w:color="auto" w:fill="auto"/>
            <w:vAlign w:val="top"/>
          </w:tcPr>
          <w:p w14:paraId="210EAAA8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修改人</w:t>
            </w:r>
          </w:p>
        </w:tc>
        <w:tc>
          <w:tcPr>
            <w:tcW w:w="1350" w:type="dxa"/>
            <w:shd w:val="clear" w:color="auto" w:fill="auto"/>
            <w:vAlign w:val="top"/>
          </w:tcPr>
          <w:p w14:paraId="6DACB145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422" w:type="dxa"/>
            <w:shd w:val="clear" w:color="auto" w:fill="auto"/>
            <w:vAlign w:val="top"/>
          </w:tcPr>
          <w:p w14:paraId="24338FF3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324" w:type="dxa"/>
            <w:shd w:val="clear" w:color="auto" w:fill="auto"/>
            <w:vAlign w:val="top"/>
          </w:tcPr>
          <w:p w14:paraId="7EEC2A36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关联外键</w:t>
            </w:r>
          </w:p>
        </w:tc>
      </w:tr>
    </w:tbl>
    <w:p w14:paraId="58871534">
      <w:pPr>
        <w:pStyle w:val="4"/>
        <w:rPr>
          <w:rFonts w:hint="default"/>
          <w:lang w:val="en-US"/>
        </w:rPr>
      </w:pPr>
      <w:r>
        <w:t>order_</w:t>
      </w:r>
      <w:r>
        <w:rPr>
          <w:rFonts w:hint="default"/>
          <w:lang w:val="en-US"/>
        </w:rPr>
        <w:t>detail</w:t>
      </w:r>
    </w:p>
    <w:p w14:paraId="51A7288E">
      <w:r>
        <w:t>订单明细</w:t>
      </w:r>
      <w:r>
        <w:rPr>
          <w:rFonts w:hint="eastAsia" w:eastAsia="SimSun"/>
          <w:lang w:val="en-US" w:eastAsia="zh-CN"/>
        </w:rPr>
        <w:t>行</w:t>
      </w:r>
      <w:r>
        <w:t>表</w:t>
      </w:r>
      <w:r>
        <w:rPr>
          <w:rFonts w:hint="eastAsia" w:eastAsia="SimSun"/>
          <w:lang w:eastAsia="zh-CN"/>
        </w:rPr>
        <w:t>，</w:t>
      </w:r>
      <w:r>
        <w:rPr>
          <w:rFonts w:hint="eastAsia" w:eastAsia="SimSun"/>
          <w:lang w:val="en-US" w:eastAsia="zh-CN"/>
        </w:rPr>
        <w:t>订单第二层</w:t>
      </w:r>
      <w:r>
        <w:t>。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1495"/>
        <w:gridCol w:w="1621"/>
        <w:gridCol w:w="913"/>
        <w:gridCol w:w="1175"/>
        <w:gridCol w:w="1350"/>
      </w:tblGrid>
      <w:tr w14:paraId="239B1781">
        <w:tc>
          <w:tcPr>
            <w:tcW w:w="2122" w:type="dxa"/>
          </w:tcPr>
          <w:p w14:paraId="702BB66B">
            <w:r>
              <w:t>字段名</w:t>
            </w:r>
          </w:p>
        </w:tc>
        <w:tc>
          <w:tcPr>
            <w:tcW w:w="1495" w:type="dxa"/>
          </w:tcPr>
          <w:p w14:paraId="48D848CD">
            <w:r>
              <w:t>类型</w:t>
            </w:r>
          </w:p>
        </w:tc>
        <w:tc>
          <w:tcPr>
            <w:tcW w:w="1621" w:type="dxa"/>
          </w:tcPr>
          <w:p w14:paraId="1E684135">
            <w:r>
              <w:t>含义</w:t>
            </w:r>
          </w:p>
        </w:tc>
        <w:tc>
          <w:tcPr>
            <w:tcW w:w="913" w:type="dxa"/>
          </w:tcPr>
          <w:p w14:paraId="40E89D24">
            <w:r>
              <w:t>单位</w:t>
            </w:r>
          </w:p>
        </w:tc>
        <w:tc>
          <w:tcPr>
            <w:tcW w:w="1175" w:type="dxa"/>
          </w:tcPr>
          <w:p w14:paraId="385C506A">
            <w:r>
              <w:t>示例</w:t>
            </w:r>
          </w:p>
        </w:tc>
        <w:tc>
          <w:tcPr>
            <w:tcW w:w="1350" w:type="dxa"/>
          </w:tcPr>
          <w:p w14:paraId="34636FE4">
            <w:r>
              <w:t>备注</w:t>
            </w:r>
          </w:p>
        </w:tc>
      </w:tr>
      <w:tr w14:paraId="48190A44">
        <w:tc>
          <w:tcPr>
            <w:tcW w:w="2122" w:type="dxa"/>
          </w:tcPr>
          <w:p w14:paraId="4493DAB3">
            <w:r>
              <w:t>id</w:t>
            </w:r>
          </w:p>
        </w:tc>
        <w:tc>
          <w:tcPr>
            <w:tcW w:w="1495" w:type="dxa"/>
          </w:tcPr>
          <w:p w14:paraId="254DB9C9">
            <w:r>
              <w:t>integer</w:t>
            </w:r>
          </w:p>
        </w:tc>
        <w:tc>
          <w:tcPr>
            <w:tcW w:w="1621" w:type="dxa"/>
          </w:tcPr>
          <w:p w14:paraId="58ED75A3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明细行id</w:t>
            </w:r>
          </w:p>
        </w:tc>
        <w:tc>
          <w:tcPr>
            <w:tcW w:w="913" w:type="dxa"/>
          </w:tcPr>
          <w:p w14:paraId="07CBC5BB">
            <w:r>
              <w:t>-</w:t>
            </w:r>
          </w:p>
        </w:tc>
        <w:tc>
          <w:tcPr>
            <w:tcW w:w="1175" w:type="dxa"/>
          </w:tcPr>
          <w:p w14:paraId="70F31125">
            <w:r>
              <w:t>1001</w:t>
            </w:r>
          </w:p>
        </w:tc>
        <w:tc>
          <w:tcPr>
            <w:tcW w:w="1350" w:type="dxa"/>
          </w:tcPr>
          <w:p w14:paraId="1A3478D9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主键，必填</w:t>
            </w:r>
          </w:p>
        </w:tc>
      </w:tr>
      <w:tr w14:paraId="1D1CD523">
        <w:tc>
          <w:tcPr>
            <w:tcW w:w="2122" w:type="dxa"/>
          </w:tcPr>
          <w:p w14:paraId="36B3F15F">
            <w:r>
              <w:t>order_id</w:t>
            </w:r>
          </w:p>
        </w:tc>
        <w:tc>
          <w:tcPr>
            <w:tcW w:w="1495" w:type="dxa"/>
          </w:tcPr>
          <w:p w14:paraId="0312414C">
            <w:r>
              <w:t>integer</w:t>
            </w:r>
          </w:p>
        </w:tc>
        <w:tc>
          <w:tcPr>
            <w:tcW w:w="1621" w:type="dxa"/>
          </w:tcPr>
          <w:p w14:paraId="0F828D93">
            <w:r>
              <w:rPr>
                <w:rFonts w:hint="eastAsia" w:eastAsia="SimSun"/>
                <w:lang w:val="en-US" w:eastAsia="zh-CN"/>
              </w:rPr>
              <w:t>对应</w:t>
            </w:r>
            <w:r>
              <w:t>订单ID</w:t>
            </w:r>
          </w:p>
        </w:tc>
        <w:tc>
          <w:tcPr>
            <w:tcW w:w="913" w:type="dxa"/>
          </w:tcPr>
          <w:p w14:paraId="47D8D352">
            <w:r>
              <w:t>-</w:t>
            </w:r>
          </w:p>
        </w:tc>
        <w:tc>
          <w:tcPr>
            <w:tcW w:w="1175" w:type="dxa"/>
          </w:tcPr>
          <w:p w14:paraId="6C4B316D">
            <w:r>
              <w:t>1001</w:t>
            </w:r>
          </w:p>
        </w:tc>
        <w:tc>
          <w:tcPr>
            <w:tcW w:w="1350" w:type="dxa"/>
          </w:tcPr>
          <w:p w14:paraId="1250D705">
            <w:r>
              <w:t>关联外键</w:t>
            </w:r>
          </w:p>
        </w:tc>
      </w:tr>
      <w:tr w14:paraId="0F838AFF">
        <w:tc>
          <w:tcPr>
            <w:tcW w:w="2122" w:type="dxa"/>
          </w:tcPr>
          <w:p w14:paraId="22D72515">
            <w:r>
              <w:rPr>
                <w:rFonts w:hint="eastAsia" w:eastAsia="SimSun"/>
                <w:lang w:val="en-US" w:eastAsia="zh-CN"/>
              </w:rPr>
              <w:t>detail</w:t>
            </w:r>
            <w:r>
              <w:t>_id</w:t>
            </w:r>
          </w:p>
        </w:tc>
        <w:tc>
          <w:tcPr>
            <w:tcW w:w="1495" w:type="dxa"/>
          </w:tcPr>
          <w:p w14:paraId="3F84D94B">
            <w:r>
              <w:t>integer</w:t>
            </w:r>
          </w:p>
        </w:tc>
        <w:tc>
          <w:tcPr>
            <w:tcW w:w="1621" w:type="dxa"/>
          </w:tcPr>
          <w:p w14:paraId="798E6EC3">
            <w:r>
              <w:t>产品ID</w:t>
            </w:r>
          </w:p>
        </w:tc>
        <w:tc>
          <w:tcPr>
            <w:tcW w:w="913" w:type="dxa"/>
          </w:tcPr>
          <w:p w14:paraId="5CF300ED">
            <w:r>
              <w:t>-</w:t>
            </w:r>
          </w:p>
        </w:tc>
        <w:tc>
          <w:tcPr>
            <w:tcW w:w="1175" w:type="dxa"/>
          </w:tcPr>
          <w:p w14:paraId="7761DBC3">
            <w:r>
              <w:t>1001</w:t>
            </w:r>
          </w:p>
        </w:tc>
        <w:tc>
          <w:tcPr>
            <w:tcW w:w="1350" w:type="dxa"/>
          </w:tcPr>
          <w:p w14:paraId="61C5189E">
            <w:r>
              <w:t>关联外键</w:t>
            </w:r>
          </w:p>
        </w:tc>
      </w:tr>
      <w:tr w14:paraId="188AF862">
        <w:tc>
          <w:tcPr>
            <w:tcW w:w="2122" w:type="dxa"/>
          </w:tcPr>
          <w:p w14:paraId="492D5F37">
            <w:r>
              <w:t>quantity</w:t>
            </w:r>
          </w:p>
        </w:tc>
        <w:tc>
          <w:tcPr>
            <w:tcW w:w="1495" w:type="dxa"/>
          </w:tcPr>
          <w:p w14:paraId="1CE42097">
            <w:r>
              <w:t>integer</w:t>
            </w:r>
          </w:p>
        </w:tc>
        <w:tc>
          <w:tcPr>
            <w:tcW w:w="1621" w:type="dxa"/>
          </w:tcPr>
          <w:p w14:paraId="1C50E8D2">
            <w:r>
              <w:t>数量</w:t>
            </w:r>
          </w:p>
        </w:tc>
        <w:tc>
          <w:tcPr>
            <w:tcW w:w="913" w:type="dxa"/>
          </w:tcPr>
          <w:p w14:paraId="2807E227">
            <w:r>
              <w:t>件</w:t>
            </w:r>
          </w:p>
        </w:tc>
        <w:tc>
          <w:tcPr>
            <w:tcW w:w="1175" w:type="dxa"/>
          </w:tcPr>
          <w:p w14:paraId="6173EF80">
            <w:r>
              <w:t>100</w:t>
            </w:r>
          </w:p>
        </w:tc>
        <w:tc>
          <w:tcPr>
            <w:tcW w:w="1350" w:type="dxa"/>
          </w:tcPr>
          <w:p w14:paraId="55B9A411">
            <w:r>
              <w:t>必填</w:t>
            </w:r>
          </w:p>
        </w:tc>
      </w:tr>
      <w:tr w14:paraId="139B291F">
        <w:tc>
          <w:tcPr>
            <w:tcW w:w="2122" w:type="dxa"/>
          </w:tcPr>
          <w:p w14:paraId="29E4C7E0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vo</w:t>
            </w:r>
            <w:r>
              <w:rPr>
                <w:rFonts w:hint="default" w:eastAsia="SimSun"/>
                <w:lang w:val="en-US" w:eastAsia="zh-CN"/>
              </w:rPr>
              <w:t>lume</w:t>
            </w:r>
          </w:p>
        </w:tc>
        <w:tc>
          <w:tcPr>
            <w:tcW w:w="1495" w:type="dxa"/>
          </w:tcPr>
          <w:p w14:paraId="013FBA97">
            <w:r>
              <w:t>numeric</w:t>
            </w:r>
          </w:p>
        </w:tc>
        <w:tc>
          <w:tcPr>
            <w:tcW w:w="1621" w:type="dxa"/>
          </w:tcPr>
          <w:p w14:paraId="2FB1BA4E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单行体积</w:t>
            </w:r>
          </w:p>
        </w:tc>
        <w:tc>
          <w:tcPr>
            <w:tcW w:w="913" w:type="dxa"/>
          </w:tcPr>
          <w:p w14:paraId="0581BF71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立方米</w:t>
            </w:r>
          </w:p>
        </w:tc>
        <w:tc>
          <w:tcPr>
            <w:tcW w:w="1175" w:type="dxa"/>
          </w:tcPr>
          <w:p w14:paraId="23B9BE3A">
            <w:r>
              <w:rPr>
                <w:rFonts w:hint="eastAsia" w:eastAsia="SimSun"/>
                <w:lang w:val="en-US" w:eastAsia="zh-CN"/>
              </w:rPr>
              <w:t>35</w:t>
            </w:r>
            <w:r>
              <w:t>.0</w:t>
            </w:r>
          </w:p>
        </w:tc>
        <w:tc>
          <w:tcPr>
            <w:tcW w:w="1350" w:type="dxa"/>
          </w:tcPr>
          <w:p w14:paraId="426F7672">
            <w:r>
              <w:t>必填</w:t>
            </w:r>
          </w:p>
        </w:tc>
      </w:tr>
      <w:tr w14:paraId="128C9E87">
        <w:tc>
          <w:tcPr>
            <w:tcW w:w="2122" w:type="dxa"/>
          </w:tcPr>
          <w:p w14:paraId="7142BA12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c</w:t>
            </w:r>
            <w:r>
              <w:rPr>
                <w:rFonts w:hint="eastAsia" w:eastAsia="SimSun"/>
                <w:lang w:val="en-US" w:eastAsia="zh-CN"/>
              </w:rPr>
              <w:t>ontainer</w:t>
            </w:r>
            <w:r>
              <w:rPr>
                <w:rFonts w:hint="default" w:eastAsia="SimSun"/>
                <w:lang w:val="en-US" w:eastAsia="zh-CN"/>
              </w:rPr>
              <w:t>_volume</w:t>
            </w:r>
          </w:p>
        </w:tc>
        <w:tc>
          <w:tcPr>
            <w:tcW w:w="1495" w:type="dxa"/>
          </w:tcPr>
          <w:p w14:paraId="66116600">
            <w:r>
              <w:t>numeric</w:t>
            </w:r>
          </w:p>
        </w:tc>
        <w:tc>
          <w:tcPr>
            <w:tcW w:w="1621" w:type="dxa"/>
          </w:tcPr>
          <w:p w14:paraId="582B5798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整柜体积</w:t>
            </w:r>
          </w:p>
        </w:tc>
        <w:tc>
          <w:tcPr>
            <w:tcW w:w="913" w:type="dxa"/>
          </w:tcPr>
          <w:p w14:paraId="1A297D3E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立方米</w:t>
            </w:r>
          </w:p>
        </w:tc>
        <w:tc>
          <w:tcPr>
            <w:tcW w:w="1175" w:type="dxa"/>
          </w:tcPr>
          <w:p w14:paraId="0FA348BE">
            <w:r>
              <w:t>100.0</w:t>
            </w:r>
          </w:p>
        </w:tc>
        <w:tc>
          <w:tcPr>
            <w:tcW w:w="1350" w:type="dxa"/>
          </w:tcPr>
          <w:p w14:paraId="1DDF2F32"/>
        </w:tc>
      </w:tr>
      <w:tr w14:paraId="6D71DEC2">
        <w:tc>
          <w:tcPr>
            <w:tcW w:w="2122" w:type="dxa"/>
          </w:tcPr>
          <w:p w14:paraId="73F0E994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e</w:t>
            </w:r>
            <w:r>
              <w:rPr>
                <w:rFonts w:hint="eastAsia" w:eastAsia="SimSun"/>
                <w:lang w:val="en-US" w:eastAsia="zh-CN"/>
              </w:rPr>
              <w:t>sti</w:t>
            </w:r>
            <w:r>
              <w:rPr>
                <w:rFonts w:hint="default" w:eastAsia="SimSun"/>
                <w:lang w:val="en-US" w:eastAsia="zh-CN"/>
              </w:rPr>
              <w:t>mated_pallets</w:t>
            </w:r>
          </w:p>
        </w:tc>
        <w:tc>
          <w:tcPr>
            <w:tcW w:w="1495" w:type="dxa"/>
          </w:tcPr>
          <w:p w14:paraId="745F9C5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integer</w:t>
            </w:r>
          </w:p>
        </w:tc>
        <w:tc>
          <w:tcPr>
            <w:tcW w:w="1621" w:type="dxa"/>
          </w:tcPr>
          <w:p w14:paraId="4D5F67B5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预估托盘数</w:t>
            </w:r>
          </w:p>
        </w:tc>
        <w:tc>
          <w:tcPr>
            <w:tcW w:w="913" w:type="dxa"/>
          </w:tcPr>
          <w:p w14:paraId="17062770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托</w:t>
            </w:r>
          </w:p>
        </w:tc>
        <w:tc>
          <w:tcPr>
            <w:tcW w:w="1175" w:type="dxa"/>
          </w:tcPr>
          <w:p w14:paraId="52CA3350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6</w:t>
            </w:r>
          </w:p>
        </w:tc>
        <w:tc>
          <w:tcPr>
            <w:tcW w:w="1350" w:type="dxa"/>
          </w:tcPr>
          <w:p w14:paraId="4483C7DE">
            <w:r>
              <w:t>必填</w:t>
            </w:r>
          </w:p>
        </w:tc>
      </w:tr>
      <w:tr w14:paraId="07E1DB48">
        <w:tc>
          <w:tcPr>
            <w:tcW w:w="2122" w:type="dxa"/>
          </w:tcPr>
          <w:p w14:paraId="19726317">
            <w:r>
              <w:t>created_at</w:t>
            </w:r>
          </w:p>
        </w:tc>
        <w:tc>
          <w:tcPr>
            <w:tcW w:w="1495" w:type="dxa"/>
          </w:tcPr>
          <w:p w14:paraId="61CBA52C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621" w:type="dxa"/>
          </w:tcPr>
          <w:p w14:paraId="11507B65">
            <w:r>
              <w:t>创建时间</w:t>
            </w:r>
          </w:p>
        </w:tc>
        <w:tc>
          <w:tcPr>
            <w:tcW w:w="913" w:type="dxa"/>
          </w:tcPr>
          <w:p w14:paraId="6D6CCBBF">
            <w:r>
              <w:t>-</w:t>
            </w:r>
          </w:p>
        </w:tc>
        <w:tc>
          <w:tcPr>
            <w:tcW w:w="1175" w:type="dxa"/>
          </w:tcPr>
          <w:p w14:paraId="34AD9BBD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时间</w:t>
            </w:r>
          </w:p>
        </w:tc>
        <w:tc>
          <w:tcPr>
            <w:tcW w:w="1350" w:type="dxa"/>
          </w:tcPr>
          <w:p w14:paraId="793E5345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52D905D2">
        <w:tc>
          <w:tcPr>
            <w:tcW w:w="2122" w:type="dxa"/>
          </w:tcPr>
          <w:p w14:paraId="0052FFC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created_by</w:t>
            </w:r>
          </w:p>
        </w:tc>
        <w:tc>
          <w:tcPr>
            <w:tcW w:w="1495" w:type="dxa"/>
          </w:tcPr>
          <w:p w14:paraId="648F8586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bigint</w:t>
            </w:r>
          </w:p>
        </w:tc>
        <w:tc>
          <w:tcPr>
            <w:tcW w:w="1621" w:type="dxa"/>
          </w:tcPr>
          <w:p w14:paraId="7EB0DA70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创建人ID</w:t>
            </w:r>
          </w:p>
        </w:tc>
        <w:tc>
          <w:tcPr>
            <w:tcW w:w="913" w:type="dxa"/>
          </w:tcPr>
          <w:p w14:paraId="3C2ED7D1"/>
        </w:tc>
        <w:tc>
          <w:tcPr>
            <w:tcW w:w="1175" w:type="dxa"/>
          </w:tcPr>
          <w:p w14:paraId="07E121B5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1001</w:t>
            </w:r>
          </w:p>
        </w:tc>
        <w:tc>
          <w:tcPr>
            <w:tcW w:w="1350" w:type="dxa"/>
          </w:tcPr>
          <w:p w14:paraId="70B942B4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关联外键</w:t>
            </w:r>
          </w:p>
        </w:tc>
      </w:tr>
      <w:tr w14:paraId="5D058473">
        <w:tc>
          <w:tcPr>
            <w:tcW w:w="2122" w:type="dxa"/>
            <w:shd w:val="clear" w:color="auto" w:fill="auto"/>
            <w:vAlign w:val="top"/>
          </w:tcPr>
          <w:p w14:paraId="0E13D3D5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eastAsia="SimSun"/>
                <w:lang w:val="en-US" w:eastAsia="zh-CN"/>
              </w:rPr>
              <w:t>update</w:t>
            </w:r>
            <w:r>
              <w:t>d_at</w:t>
            </w:r>
          </w:p>
        </w:tc>
        <w:tc>
          <w:tcPr>
            <w:tcW w:w="1495" w:type="dxa"/>
            <w:shd w:val="clear" w:color="auto" w:fill="auto"/>
            <w:vAlign w:val="top"/>
          </w:tcPr>
          <w:p w14:paraId="3CDA2D6F">
            <w:pPr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621" w:type="dxa"/>
            <w:shd w:val="clear" w:color="auto" w:fill="auto"/>
            <w:vAlign w:val="top"/>
          </w:tcPr>
          <w:p w14:paraId="358F59CA">
            <w:pPr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修改</w:t>
            </w:r>
            <w:r>
              <w:t>时间</w:t>
            </w:r>
          </w:p>
        </w:tc>
        <w:tc>
          <w:tcPr>
            <w:tcW w:w="913" w:type="dxa"/>
            <w:shd w:val="clear" w:color="auto" w:fill="auto"/>
            <w:vAlign w:val="top"/>
          </w:tcPr>
          <w:p w14:paraId="552A3766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-</w:t>
            </w:r>
          </w:p>
        </w:tc>
        <w:tc>
          <w:tcPr>
            <w:tcW w:w="1175" w:type="dxa"/>
            <w:shd w:val="clear" w:color="auto" w:fill="auto"/>
            <w:vAlign w:val="top"/>
          </w:tcPr>
          <w:p w14:paraId="75F32602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时间</w:t>
            </w:r>
          </w:p>
        </w:tc>
        <w:tc>
          <w:tcPr>
            <w:tcW w:w="1350" w:type="dxa"/>
            <w:shd w:val="clear" w:color="auto" w:fill="auto"/>
            <w:vAlign w:val="top"/>
          </w:tcPr>
          <w:p w14:paraId="4895E09D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00ABBE3B">
        <w:tc>
          <w:tcPr>
            <w:tcW w:w="2122" w:type="dxa"/>
            <w:shd w:val="clear" w:color="auto" w:fill="auto"/>
            <w:vAlign w:val="top"/>
          </w:tcPr>
          <w:p w14:paraId="0EC6CB60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eastAsia="SimSun"/>
                <w:lang w:val="en-US" w:eastAsia="zh-CN"/>
              </w:rPr>
              <w:t>update</w:t>
            </w:r>
            <w:r>
              <w:rPr>
                <w:rFonts w:hint="default"/>
                <w:lang w:val="en-US"/>
              </w:rPr>
              <w:t>d_by</w:t>
            </w:r>
          </w:p>
        </w:tc>
        <w:tc>
          <w:tcPr>
            <w:tcW w:w="1495" w:type="dxa"/>
            <w:shd w:val="clear" w:color="auto" w:fill="auto"/>
            <w:vAlign w:val="top"/>
          </w:tcPr>
          <w:p w14:paraId="6C438BB5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bigint</w:t>
            </w:r>
          </w:p>
        </w:tc>
        <w:tc>
          <w:tcPr>
            <w:tcW w:w="1621" w:type="dxa"/>
            <w:shd w:val="clear" w:color="auto" w:fill="auto"/>
            <w:vAlign w:val="top"/>
          </w:tcPr>
          <w:p w14:paraId="0BBF9E08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修改人ID</w:t>
            </w:r>
          </w:p>
        </w:tc>
        <w:tc>
          <w:tcPr>
            <w:tcW w:w="913" w:type="dxa"/>
            <w:shd w:val="clear" w:color="auto" w:fill="auto"/>
            <w:vAlign w:val="top"/>
          </w:tcPr>
          <w:p w14:paraId="625F8CEB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175" w:type="dxa"/>
            <w:shd w:val="clear" w:color="auto" w:fill="auto"/>
            <w:vAlign w:val="top"/>
          </w:tcPr>
          <w:p w14:paraId="54B556B6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1001</w:t>
            </w:r>
          </w:p>
        </w:tc>
        <w:tc>
          <w:tcPr>
            <w:tcW w:w="1350" w:type="dxa"/>
            <w:shd w:val="clear" w:color="auto" w:fill="auto"/>
            <w:vAlign w:val="top"/>
          </w:tcPr>
          <w:p w14:paraId="191B3951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关联外键</w:t>
            </w:r>
          </w:p>
        </w:tc>
      </w:tr>
    </w:tbl>
    <w:p w14:paraId="2ED052ED">
      <w:pPr>
        <w:pStyle w:val="4"/>
        <w:rPr>
          <w:rFonts w:hint="default" w:eastAsiaTheme="majorEastAsia"/>
          <w:lang w:val="en-US" w:eastAsia="zh-CN"/>
        </w:rPr>
      </w:pPr>
      <w:r>
        <w:rPr>
          <w:rFonts w:hint="eastAsia"/>
          <w:lang w:val="en-US" w:eastAsia="zh-CN"/>
        </w:rPr>
        <w:t>o</w:t>
      </w:r>
      <w:r>
        <w:rPr>
          <w:rFonts w:hint="default"/>
          <w:lang w:val="en-US" w:eastAsia="zh-CN"/>
        </w:rPr>
        <w:t>rder_detail_item</w:t>
      </w:r>
    </w:p>
    <w:p w14:paraId="1D2E9E66">
      <w:r>
        <w:t>产品/物料主数据</w:t>
      </w:r>
      <w:r>
        <w:rPr>
          <w:rFonts w:hint="eastAsia" w:eastAsia="SimSun"/>
          <w:lang w:eastAsia="zh-CN"/>
        </w:rPr>
        <w:t>，</w:t>
      </w:r>
      <w:r>
        <w:rPr>
          <w:rFonts w:hint="eastAsia" w:eastAsia="SimSun"/>
          <w:lang w:val="en-US" w:eastAsia="zh-CN"/>
        </w:rPr>
        <w:t>订单第三层</w:t>
      </w:r>
      <w:r>
        <w:t>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76"/>
        <w:gridCol w:w="1419"/>
        <w:gridCol w:w="1416"/>
        <w:gridCol w:w="1427"/>
        <w:gridCol w:w="1417"/>
      </w:tblGrid>
      <w:tr w14:paraId="36CA8E0A">
        <w:tc>
          <w:tcPr>
            <w:tcW w:w="1701" w:type="dxa"/>
          </w:tcPr>
          <w:p w14:paraId="1BEE8369">
            <w:r>
              <w:t>字段名</w:t>
            </w:r>
          </w:p>
        </w:tc>
        <w:tc>
          <w:tcPr>
            <w:tcW w:w="1476" w:type="dxa"/>
          </w:tcPr>
          <w:p w14:paraId="27360142">
            <w:r>
              <w:t>类型</w:t>
            </w:r>
          </w:p>
        </w:tc>
        <w:tc>
          <w:tcPr>
            <w:tcW w:w="1419" w:type="dxa"/>
          </w:tcPr>
          <w:p w14:paraId="4AD338F5">
            <w:r>
              <w:t>含义</w:t>
            </w:r>
          </w:p>
        </w:tc>
        <w:tc>
          <w:tcPr>
            <w:tcW w:w="1416" w:type="dxa"/>
          </w:tcPr>
          <w:p w14:paraId="20B633C4">
            <w:r>
              <w:t>单位</w:t>
            </w:r>
          </w:p>
        </w:tc>
        <w:tc>
          <w:tcPr>
            <w:tcW w:w="1427" w:type="dxa"/>
          </w:tcPr>
          <w:p w14:paraId="3A450EB4">
            <w:r>
              <w:t>示例</w:t>
            </w:r>
          </w:p>
        </w:tc>
        <w:tc>
          <w:tcPr>
            <w:tcW w:w="1417" w:type="dxa"/>
          </w:tcPr>
          <w:p w14:paraId="157253A4">
            <w:r>
              <w:t>备注</w:t>
            </w:r>
          </w:p>
        </w:tc>
      </w:tr>
      <w:tr w14:paraId="4F2904B5">
        <w:tc>
          <w:tcPr>
            <w:tcW w:w="1701" w:type="dxa"/>
          </w:tcPr>
          <w:p w14:paraId="73C065B3">
            <w:r>
              <w:t>id</w:t>
            </w:r>
          </w:p>
        </w:tc>
        <w:tc>
          <w:tcPr>
            <w:tcW w:w="1476" w:type="dxa"/>
          </w:tcPr>
          <w:p w14:paraId="30936937">
            <w:r>
              <w:t>integer</w:t>
            </w:r>
          </w:p>
        </w:tc>
        <w:tc>
          <w:tcPr>
            <w:tcW w:w="1419" w:type="dxa"/>
          </w:tcPr>
          <w:p w14:paraId="0D23F28F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货物id</w:t>
            </w:r>
          </w:p>
        </w:tc>
        <w:tc>
          <w:tcPr>
            <w:tcW w:w="1416" w:type="dxa"/>
          </w:tcPr>
          <w:p w14:paraId="68D15430">
            <w:r>
              <w:t>-</w:t>
            </w:r>
          </w:p>
        </w:tc>
        <w:tc>
          <w:tcPr>
            <w:tcW w:w="1427" w:type="dxa"/>
          </w:tcPr>
          <w:p w14:paraId="333EDA37">
            <w:r>
              <w:t>1001</w:t>
            </w:r>
          </w:p>
        </w:tc>
        <w:tc>
          <w:tcPr>
            <w:tcW w:w="1417" w:type="dxa"/>
          </w:tcPr>
          <w:p w14:paraId="0715394D">
            <w:r>
              <w:rPr>
                <w:rFonts w:hint="eastAsia" w:eastAsia="SimSun"/>
                <w:lang w:val="en-US" w:eastAsia="zh-CN"/>
              </w:rPr>
              <w:t>主键</w:t>
            </w:r>
            <w:r>
              <w:t>必填</w:t>
            </w:r>
          </w:p>
        </w:tc>
      </w:tr>
      <w:tr w14:paraId="6A8B09C0">
        <w:tc>
          <w:tcPr>
            <w:tcW w:w="1701" w:type="dxa"/>
          </w:tcPr>
          <w:p w14:paraId="1AB32B63">
            <w:r>
              <w:t>sku</w:t>
            </w:r>
          </w:p>
        </w:tc>
        <w:tc>
          <w:tcPr>
            <w:tcW w:w="1476" w:type="dxa"/>
          </w:tcPr>
          <w:p w14:paraId="62EA0B1F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19" w:type="dxa"/>
          </w:tcPr>
          <w:p w14:paraId="252878EA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sku</w:t>
            </w:r>
          </w:p>
        </w:tc>
        <w:tc>
          <w:tcPr>
            <w:tcW w:w="1416" w:type="dxa"/>
          </w:tcPr>
          <w:p w14:paraId="6A7268FC">
            <w:r>
              <w:t>-</w:t>
            </w:r>
          </w:p>
        </w:tc>
        <w:tc>
          <w:tcPr>
            <w:tcW w:w="1427" w:type="dxa"/>
          </w:tcPr>
          <w:p w14:paraId="5D563686">
            <w:r>
              <w:t>示例值</w:t>
            </w:r>
          </w:p>
        </w:tc>
        <w:tc>
          <w:tcPr>
            <w:tcW w:w="1417" w:type="dxa"/>
          </w:tcPr>
          <w:p w14:paraId="04BA2F02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唯一</w:t>
            </w:r>
          </w:p>
        </w:tc>
      </w:tr>
      <w:tr w14:paraId="7727F764">
        <w:tc>
          <w:tcPr>
            <w:tcW w:w="1701" w:type="dxa"/>
          </w:tcPr>
          <w:p w14:paraId="14DE24BF">
            <w:r>
              <w:rPr>
                <w:rFonts w:hint="default" w:eastAsia="SimSun"/>
                <w:lang w:val="en-US" w:eastAsia="zh-CN"/>
              </w:rPr>
              <w:t>d</w:t>
            </w:r>
            <w:r>
              <w:rPr>
                <w:rFonts w:hint="eastAsia" w:eastAsia="SimSun"/>
                <w:lang w:val="en-US" w:eastAsia="zh-CN"/>
              </w:rPr>
              <w:t>etail</w:t>
            </w:r>
            <w:r>
              <w:rPr>
                <w:rFonts w:hint="default" w:eastAsia="SimSun"/>
                <w:lang w:val="en-US" w:eastAsia="zh-CN"/>
              </w:rPr>
              <w:t>_</w:t>
            </w:r>
            <w:r>
              <w:t>name</w:t>
            </w:r>
          </w:p>
        </w:tc>
        <w:tc>
          <w:tcPr>
            <w:tcW w:w="1476" w:type="dxa"/>
          </w:tcPr>
          <w:p w14:paraId="1FD71DD2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19" w:type="dxa"/>
          </w:tcPr>
          <w:p w14:paraId="67C7D9C9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商品名</w:t>
            </w:r>
          </w:p>
        </w:tc>
        <w:tc>
          <w:tcPr>
            <w:tcW w:w="1416" w:type="dxa"/>
          </w:tcPr>
          <w:p w14:paraId="43E5EA1E">
            <w:r>
              <w:t>-</w:t>
            </w:r>
          </w:p>
        </w:tc>
        <w:tc>
          <w:tcPr>
            <w:tcW w:w="1427" w:type="dxa"/>
          </w:tcPr>
          <w:p w14:paraId="5F820BDD">
            <w:r>
              <w:t>示例值</w:t>
            </w:r>
          </w:p>
        </w:tc>
        <w:tc>
          <w:tcPr>
            <w:tcW w:w="1417" w:type="dxa"/>
          </w:tcPr>
          <w:p w14:paraId="7DF0456A">
            <w:r>
              <w:t>必填</w:t>
            </w:r>
          </w:p>
        </w:tc>
      </w:tr>
      <w:tr w14:paraId="73BAD4D0">
        <w:tc>
          <w:tcPr>
            <w:tcW w:w="1701" w:type="dxa"/>
          </w:tcPr>
          <w:p w14:paraId="39BE93B9">
            <w:r>
              <w:t>description</w:t>
            </w:r>
          </w:p>
        </w:tc>
        <w:tc>
          <w:tcPr>
            <w:tcW w:w="1476" w:type="dxa"/>
          </w:tcPr>
          <w:p w14:paraId="06C0ADC1">
            <w:r>
              <w:t>text</w:t>
            </w:r>
          </w:p>
        </w:tc>
        <w:tc>
          <w:tcPr>
            <w:tcW w:w="1419" w:type="dxa"/>
          </w:tcPr>
          <w:p w14:paraId="11F1D21D">
            <w:r>
              <w:t>描述</w:t>
            </w:r>
          </w:p>
        </w:tc>
        <w:tc>
          <w:tcPr>
            <w:tcW w:w="1416" w:type="dxa"/>
          </w:tcPr>
          <w:p w14:paraId="6238969D">
            <w:r>
              <w:t>-</w:t>
            </w:r>
          </w:p>
        </w:tc>
        <w:tc>
          <w:tcPr>
            <w:tcW w:w="1427" w:type="dxa"/>
          </w:tcPr>
          <w:p w14:paraId="57206C61">
            <w:r>
              <w:t>示例值</w:t>
            </w:r>
          </w:p>
        </w:tc>
        <w:tc>
          <w:tcPr>
            <w:tcW w:w="1417" w:type="dxa"/>
          </w:tcPr>
          <w:p w14:paraId="20CEC7A1"/>
        </w:tc>
      </w:tr>
      <w:tr w14:paraId="7CA62B5E">
        <w:tc>
          <w:tcPr>
            <w:tcW w:w="1701" w:type="dxa"/>
          </w:tcPr>
          <w:p w14:paraId="78408C49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fba</w:t>
            </w:r>
          </w:p>
        </w:tc>
        <w:tc>
          <w:tcPr>
            <w:tcW w:w="1476" w:type="dxa"/>
          </w:tcPr>
          <w:p w14:paraId="0ED27F34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varchar</w:t>
            </w:r>
          </w:p>
        </w:tc>
        <w:tc>
          <w:tcPr>
            <w:tcW w:w="1419" w:type="dxa"/>
          </w:tcPr>
          <w:p w14:paraId="1418674B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fba</w:t>
            </w:r>
          </w:p>
        </w:tc>
        <w:tc>
          <w:tcPr>
            <w:tcW w:w="1416" w:type="dxa"/>
          </w:tcPr>
          <w:p w14:paraId="61A55114"/>
        </w:tc>
        <w:tc>
          <w:tcPr>
            <w:tcW w:w="1427" w:type="dxa"/>
          </w:tcPr>
          <w:p w14:paraId="3515451A"/>
        </w:tc>
        <w:tc>
          <w:tcPr>
            <w:tcW w:w="1417" w:type="dxa"/>
          </w:tcPr>
          <w:p w14:paraId="6A7C69E8"/>
        </w:tc>
      </w:tr>
      <w:tr w14:paraId="3BD1BA0A">
        <w:tc>
          <w:tcPr>
            <w:tcW w:w="1701" w:type="dxa"/>
          </w:tcPr>
          <w:p w14:paraId="60AC26B7">
            <w:r>
              <w:t>stock_quantity</w:t>
            </w:r>
          </w:p>
        </w:tc>
        <w:tc>
          <w:tcPr>
            <w:tcW w:w="1476" w:type="dxa"/>
          </w:tcPr>
          <w:p w14:paraId="0FEFBEE7">
            <w:r>
              <w:t>integer</w:t>
            </w:r>
          </w:p>
        </w:tc>
        <w:tc>
          <w:tcPr>
            <w:tcW w:w="1419" w:type="dxa"/>
          </w:tcPr>
          <w:p w14:paraId="38C402D2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件数</w:t>
            </w:r>
          </w:p>
        </w:tc>
        <w:tc>
          <w:tcPr>
            <w:tcW w:w="1416" w:type="dxa"/>
          </w:tcPr>
          <w:p w14:paraId="5018F614">
            <w:r>
              <w:t>件</w:t>
            </w:r>
          </w:p>
        </w:tc>
        <w:tc>
          <w:tcPr>
            <w:tcW w:w="1427" w:type="dxa"/>
          </w:tcPr>
          <w:p w14:paraId="444DFA18">
            <w:r>
              <w:t>100</w:t>
            </w:r>
          </w:p>
        </w:tc>
        <w:tc>
          <w:tcPr>
            <w:tcW w:w="1417" w:type="dxa"/>
          </w:tcPr>
          <w:p w14:paraId="0719B888"/>
        </w:tc>
      </w:tr>
      <w:tr w14:paraId="3F1B31B1">
        <w:tc>
          <w:tcPr>
            <w:tcW w:w="1701" w:type="dxa"/>
          </w:tcPr>
          <w:p w14:paraId="4261CBD1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d</w:t>
            </w:r>
            <w:r>
              <w:rPr>
                <w:rFonts w:hint="eastAsia" w:eastAsia="SimSun"/>
                <w:lang w:val="en-US" w:eastAsia="zh-CN"/>
              </w:rPr>
              <w:t>etail</w:t>
            </w:r>
            <w:r>
              <w:rPr>
                <w:rFonts w:hint="default" w:eastAsia="SimSun"/>
                <w:lang w:val="en-US" w:eastAsia="zh-CN"/>
              </w:rPr>
              <w:t>_id</w:t>
            </w:r>
          </w:p>
        </w:tc>
        <w:tc>
          <w:tcPr>
            <w:tcW w:w="1476" w:type="dxa"/>
          </w:tcPr>
          <w:p w14:paraId="0CAB6D99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integer</w:t>
            </w:r>
          </w:p>
        </w:tc>
        <w:tc>
          <w:tcPr>
            <w:tcW w:w="1419" w:type="dxa"/>
          </w:tcPr>
          <w:p w14:paraId="5356CAA8"/>
        </w:tc>
        <w:tc>
          <w:tcPr>
            <w:tcW w:w="1416" w:type="dxa"/>
          </w:tcPr>
          <w:p w14:paraId="7A861A79"/>
        </w:tc>
        <w:tc>
          <w:tcPr>
            <w:tcW w:w="1427" w:type="dxa"/>
          </w:tcPr>
          <w:p w14:paraId="243968DA"/>
        </w:tc>
        <w:tc>
          <w:tcPr>
            <w:tcW w:w="1417" w:type="dxa"/>
          </w:tcPr>
          <w:p w14:paraId="661486E4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关联外键</w:t>
            </w:r>
          </w:p>
        </w:tc>
      </w:tr>
      <w:tr w14:paraId="6355C176">
        <w:tc>
          <w:tcPr>
            <w:tcW w:w="1701" w:type="dxa"/>
          </w:tcPr>
          <w:p w14:paraId="4F6150E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volume</w:t>
            </w:r>
          </w:p>
        </w:tc>
        <w:tc>
          <w:tcPr>
            <w:tcW w:w="1476" w:type="dxa"/>
          </w:tcPr>
          <w:p w14:paraId="1912AFD1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numeric</w:t>
            </w:r>
          </w:p>
        </w:tc>
        <w:tc>
          <w:tcPr>
            <w:tcW w:w="1419" w:type="dxa"/>
          </w:tcPr>
          <w:p w14:paraId="7DDA2F44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体积</w:t>
            </w:r>
          </w:p>
        </w:tc>
        <w:tc>
          <w:tcPr>
            <w:tcW w:w="1416" w:type="dxa"/>
          </w:tcPr>
          <w:p w14:paraId="38DCB980"/>
        </w:tc>
        <w:tc>
          <w:tcPr>
            <w:tcW w:w="1427" w:type="dxa"/>
          </w:tcPr>
          <w:p w14:paraId="56A7AD2E"/>
        </w:tc>
        <w:tc>
          <w:tcPr>
            <w:tcW w:w="1417" w:type="dxa"/>
          </w:tcPr>
          <w:p w14:paraId="7DB6571C"/>
        </w:tc>
      </w:tr>
      <w:tr w14:paraId="4BA89E39">
        <w:tc>
          <w:tcPr>
            <w:tcW w:w="1701" w:type="dxa"/>
          </w:tcPr>
          <w:p w14:paraId="3A97EFD0">
            <w:r>
              <w:t>status</w:t>
            </w:r>
          </w:p>
        </w:tc>
        <w:tc>
          <w:tcPr>
            <w:tcW w:w="1476" w:type="dxa"/>
          </w:tcPr>
          <w:p w14:paraId="13DE32F9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19" w:type="dxa"/>
          </w:tcPr>
          <w:p w14:paraId="20023630">
            <w:r>
              <w:t>状态</w:t>
            </w:r>
          </w:p>
        </w:tc>
        <w:tc>
          <w:tcPr>
            <w:tcW w:w="1416" w:type="dxa"/>
          </w:tcPr>
          <w:p w14:paraId="3DFF4DBB">
            <w:r>
              <w:t>-</w:t>
            </w:r>
          </w:p>
        </w:tc>
        <w:tc>
          <w:tcPr>
            <w:tcW w:w="1427" w:type="dxa"/>
          </w:tcPr>
          <w:p w14:paraId="3C7E4586">
            <w:r>
              <w:t>active</w:t>
            </w:r>
          </w:p>
        </w:tc>
        <w:tc>
          <w:tcPr>
            <w:tcW w:w="1417" w:type="dxa"/>
          </w:tcPr>
          <w:p w14:paraId="503B763A"/>
        </w:tc>
      </w:tr>
      <w:tr w14:paraId="4E52EF51">
        <w:tc>
          <w:tcPr>
            <w:tcW w:w="1701" w:type="dxa"/>
          </w:tcPr>
          <w:p w14:paraId="665F6777">
            <w:r>
              <w:t>created_at</w:t>
            </w:r>
          </w:p>
        </w:tc>
        <w:tc>
          <w:tcPr>
            <w:tcW w:w="1476" w:type="dxa"/>
          </w:tcPr>
          <w:p w14:paraId="6A9A0327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419" w:type="dxa"/>
          </w:tcPr>
          <w:p w14:paraId="528B698A">
            <w:r>
              <w:t>创建时间</w:t>
            </w:r>
          </w:p>
        </w:tc>
        <w:tc>
          <w:tcPr>
            <w:tcW w:w="1416" w:type="dxa"/>
          </w:tcPr>
          <w:p w14:paraId="135FB0BE">
            <w:r>
              <w:t>-</w:t>
            </w:r>
          </w:p>
        </w:tc>
        <w:tc>
          <w:tcPr>
            <w:tcW w:w="1427" w:type="dxa"/>
          </w:tcPr>
          <w:p w14:paraId="18D2324B">
            <w:r>
              <w:t>2025-11-11 08:00</w:t>
            </w:r>
          </w:p>
        </w:tc>
        <w:tc>
          <w:tcPr>
            <w:tcW w:w="1417" w:type="dxa"/>
          </w:tcPr>
          <w:p w14:paraId="1755DF16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1A5CC111">
        <w:tc>
          <w:tcPr>
            <w:tcW w:w="1701" w:type="dxa"/>
          </w:tcPr>
          <w:p w14:paraId="561624BA">
            <w:r>
              <w:t>updated_at</w:t>
            </w:r>
          </w:p>
        </w:tc>
        <w:tc>
          <w:tcPr>
            <w:tcW w:w="1476" w:type="dxa"/>
          </w:tcPr>
          <w:p w14:paraId="42956F12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419" w:type="dxa"/>
          </w:tcPr>
          <w:p w14:paraId="54BFF081">
            <w:r>
              <w:t>更新时间</w:t>
            </w:r>
          </w:p>
        </w:tc>
        <w:tc>
          <w:tcPr>
            <w:tcW w:w="1416" w:type="dxa"/>
          </w:tcPr>
          <w:p w14:paraId="35CBAB38">
            <w:r>
              <w:t>时间</w:t>
            </w:r>
          </w:p>
        </w:tc>
        <w:tc>
          <w:tcPr>
            <w:tcW w:w="1427" w:type="dxa"/>
          </w:tcPr>
          <w:p w14:paraId="40C59F63">
            <w:r>
              <w:t>2025-11-11</w:t>
            </w:r>
          </w:p>
        </w:tc>
        <w:tc>
          <w:tcPr>
            <w:tcW w:w="1417" w:type="dxa"/>
          </w:tcPr>
          <w:p w14:paraId="0C2B5398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01F75958">
        <w:tc>
          <w:tcPr>
            <w:tcW w:w="1701" w:type="dxa"/>
          </w:tcPr>
          <w:p w14:paraId="7D890EFF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c</w:t>
            </w:r>
            <w:r>
              <w:rPr>
                <w:rFonts w:hint="eastAsia" w:eastAsia="SimSun"/>
                <w:lang w:val="en-US" w:eastAsia="zh-CN"/>
              </w:rPr>
              <w:t>reate</w:t>
            </w:r>
            <w:r>
              <w:rPr>
                <w:rFonts w:hint="default" w:eastAsia="SimSun"/>
                <w:lang w:val="en-US" w:eastAsia="zh-CN"/>
              </w:rPr>
              <w:t>d_by</w:t>
            </w:r>
          </w:p>
        </w:tc>
        <w:tc>
          <w:tcPr>
            <w:tcW w:w="1476" w:type="dxa"/>
          </w:tcPr>
          <w:p w14:paraId="5996C2D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bigint</w:t>
            </w:r>
          </w:p>
        </w:tc>
        <w:tc>
          <w:tcPr>
            <w:tcW w:w="1419" w:type="dxa"/>
          </w:tcPr>
          <w:p w14:paraId="628F13E9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创建人</w:t>
            </w:r>
          </w:p>
        </w:tc>
        <w:tc>
          <w:tcPr>
            <w:tcW w:w="1416" w:type="dxa"/>
          </w:tcPr>
          <w:p w14:paraId="7476CA0A"/>
        </w:tc>
        <w:tc>
          <w:tcPr>
            <w:tcW w:w="1427" w:type="dxa"/>
          </w:tcPr>
          <w:p w14:paraId="1309BE87"/>
        </w:tc>
        <w:tc>
          <w:tcPr>
            <w:tcW w:w="1417" w:type="dxa"/>
          </w:tcPr>
          <w:p w14:paraId="3A1851E7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user.id</w:t>
            </w:r>
          </w:p>
        </w:tc>
      </w:tr>
      <w:tr w14:paraId="7DEE3CC1">
        <w:tc>
          <w:tcPr>
            <w:tcW w:w="1701" w:type="dxa"/>
          </w:tcPr>
          <w:p w14:paraId="27D8F01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updated_by</w:t>
            </w:r>
          </w:p>
        </w:tc>
        <w:tc>
          <w:tcPr>
            <w:tcW w:w="1476" w:type="dxa"/>
          </w:tcPr>
          <w:p w14:paraId="469FDC1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bigint</w:t>
            </w:r>
          </w:p>
        </w:tc>
        <w:tc>
          <w:tcPr>
            <w:tcW w:w="1419" w:type="dxa"/>
          </w:tcPr>
          <w:p w14:paraId="68FC77AF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修改人</w:t>
            </w:r>
          </w:p>
        </w:tc>
        <w:tc>
          <w:tcPr>
            <w:tcW w:w="1416" w:type="dxa"/>
          </w:tcPr>
          <w:p w14:paraId="6923EB1B"/>
        </w:tc>
        <w:tc>
          <w:tcPr>
            <w:tcW w:w="1427" w:type="dxa"/>
          </w:tcPr>
          <w:p w14:paraId="265ADF36"/>
        </w:tc>
        <w:tc>
          <w:tcPr>
            <w:tcW w:w="1417" w:type="dxa"/>
          </w:tcPr>
          <w:p w14:paraId="6AA13B42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user.id</w:t>
            </w:r>
          </w:p>
        </w:tc>
      </w:tr>
    </w:tbl>
    <w:p w14:paraId="584DA526"/>
    <w:p w14:paraId="553FDB31">
      <w:pPr>
        <w:pStyle w:val="4"/>
      </w:pPr>
      <w:r>
        <w:t>shift_dim</w:t>
      </w:r>
    </w:p>
    <w:p w14:paraId="369234E1">
      <w:r>
        <w:t>仓库班次定义</w:t>
      </w:r>
      <w:r>
        <w:rPr>
          <w:rFonts w:hint="eastAsia" w:eastAsia="SimSun"/>
          <w:lang w:eastAsia="zh-CN"/>
        </w:rPr>
        <w:t>，</w:t>
      </w:r>
      <w:r>
        <w:rPr>
          <w:rFonts w:hint="eastAsia" w:eastAsia="SimSun"/>
          <w:lang w:val="en-US" w:eastAsia="zh-CN"/>
        </w:rPr>
        <w:t>暂时占位用</w:t>
      </w:r>
      <w:r>
        <w:t>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1"/>
        <w:gridCol w:w="1767"/>
        <w:gridCol w:w="1345"/>
        <w:gridCol w:w="1345"/>
        <w:gridCol w:w="1389"/>
        <w:gridCol w:w="1399"/>
      </w:tblGrid>
      <w:tr w14:paraId="4F1EE7DF">
        <w:tc>
          <w:tcPr>
            <w:tcW w:w="1440" w:type="dxa"/>
          </w:tcPr>
          <w:p w14:paraId="0CC70B31">
            <w:r>
              <w:t>字段名</w:t>
            </w:r>
          </w:p>
        </w:tc>
        <w:tc>
          <w:tcPr>
            <w:tcW w:w="1440" w:type="dxa"/>
          </w:tcPr>
          <w:p w14:paraId="45073483">
            <w:r>
              <w:t>类型</w:t>
            </w:r>
          </w:p>
        </w:tc>
        <w:tc>
          <w:tcPr>
            <w:tcW w:w="1440" w:type="dxa"/>
          </w:tcPr>
          <w:p w14:paraId="79EA8392">
            <w:r>
              <w:t>含义</w:t>
            </w:r>
          </w:p>
        </w:tc>
        <w:tc>
          <w:tcPr>
            <w:tcW w:w="1440" w:type="dxa"/>
          </w:tcPr>
          <w:p w14:paraId="1C2FE206">
            <w:r>
              <w:t>单位</w:t>
            </w:r>
          </w:p>
        </w:tc>
        <w:tc>
          <w:tcPr>
            <w:tcW w:w="1440" w:type="dxa"/>
          </w:tcPr>
          <w:p w14:paraId="43D1A694">
            <w:r>
              <w:t>示例</w:t>
            </w:r>
          </w:p>
        </w:tc>
        <w:tc>
          <w:tcPr>
            <w:tcW w:w="1440" w:type="dxa"/>
          </w:tcPr>
          <w:p w14:paraId="1AE06584">
            <w:r>
              <w:t>备注</w:t>
            </w:r>
          </w:p>
        </w:tc>
      </w:tr>
      <w:tr w14:paraId="0EC65329">
        <w:tc>
          <w:tcPr>
            <w:tcW w:w="1440" w:type="dxa"/>
          </w:tcPr>
          <w:p w14:paraId="54217827">
            <w:r>
              <w:t>shift_id</w:t>
            </w:r>
          </w:p>
        </w:tc>
        <w:tc>
          <w:tcPr>
            <w:tcW w:w="1440" w:type="dxa"/>
          </w:tcPr>
          <w:p w14:paraId="4A7C0078">
            <w:r>
              <w:t>bigint</w:t>
            </w:r>
          </w:p>
        </w:tc>
        <w:tc>
          <w:tcPr>
            <w:tcW w:w="1440" w:type="dxa"/>
          </w:tcPr>
          <w:p w14:paraId="742A75C4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班次ID</w:t>
            </w:r>
          </w:p>
        </w:tc>
        <w:tc>
          <w:tcPr>
            <w:tcW w:w="1440" w:type="dxa"/>
          </w:tcPr>
          <w:p w14:paraId="2B0A356E">
            <w:r>
              <w:t>-</w:t>
            </w:r>
          </w:p>
        </w:tc>
        <w:tc>
          <w:tcPr>
            <w:tcW w:w="1440" w:type="dxa"/>
          </w:tcPr>
          <w:p w14:paraId="5BA03B7B">
            <w:r>
              <w:t>1001</w:t>
            </w:r>
          </w:p>
        </w:tc>
        <w:tc>
          <w:tcPr>
            <w:tcW w:w="1440" w:type="dxa"/>
          </w:tcPr>
          <w:p w14:paraId="547E0900">
            <w:r>
              <w:t>关联外键; 必填</w:t>
            </w:r>
          </w:p>
        </w:tc>
      </w:tr>
      <w:tr w14:paraId="66E0585E">
        <w:tc>
          <w:tcPr>
            <w:tcW w:w="1440" w:type="dxa"/>
          </w:tcPr>
          <w:p w14:paraId="38012C7D">
            <w:r>
              <w:t>warehouse_id</w:t>
            </w:r>
          </w:p>
        </w:tc>
        <w:tc>
          <w:tcPr>
            <w:tcW w:w="1440" w:type="dxa"/>
          </w:tcPr>
          <w:p w14:paraId="4010F5F8">
            <w:r>
              <w:t>bigint</w:t>
            </w:r>
          </w:p>
        </w:tc>
        <w:tc>
          <w:tcPr>
            <w:tcW w:w="1440" w:type="dxa"/>
          </w:tcPr>
          <w:p w14:paraId="5F3E192E">
            <w:r>
              <w:t>仓库ID</w:t>
            </w:r>
          </w:p>
        </w:tc>
        <w:tc>
          <w:tcPr>
            <w:tcW w:w="1440" w:type="dxa"/>
          </w:tcPr>
          <w:p w14:paraId="6F0F5CDA">
            <w:r>
              <w:t>-</w:t>
            </w:r>
          </w:p>
        </w:tc>
        <w:tc>
          <w:tcPr>
            <w:tcW w:w="1440" w:type="dxa"/>
          </w:tcPr>
          <w:p w14:paraId="68135A15">
            <w:r>
              <w:t>1001</w:t>
            </w:r>
          </w:p>
        </w:tc>
        <w:tc>
          <w:tcPr>
            <w:tcW w:w="1440" w:type="dxa"/>
          </w:tcPr>
          <w:p w14:paraId="561D7842">
            <w:r>
              <w:t>关联外键</w:t>
            </w:r>
          </w:p>
        </w:tc>
      </w:tr>
      <w:tr w14:paraId="5A91878E">
        <w:tc>
          <w:tcPr>
            <w:tcW w:w="1440" w:type="dxa"/>
          </w:tcPr>
          <w:p w14:paraId="4E822200">
            <w:r>
              <w:t>shift_code</w:t>
            </w:r>
          </w:p>
        </w:tc>
        <w:tc>
          <w:tcPr>
            <w:tcW w:w="1440" w:type="dxa"/>
          </w:tcPr>
          <w:p w14:paraId="774B7CFD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1CD74916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班次编码</w:t>
            </w:r>
          </w:p>
        </w:tc>
        <w:tc>
          <w:tcPr>
            <w:tcW w:w="1440" w:type="dxa"/>
          </w:tcPr>
          <w:p w14:paraId="68DF80F2">
            <w:r>
              <w:t>-</w:t>
            </w:r>
          </w:p>
        </w:tc>
        <w:tc>
          <w:tcPr>
            <w:tcW w:w="1440" w:type="dxa"/>
          </w:tcPr>
          <w:p w14:paraId="11B9B666">
            <w:r>
              <w:t>示例编码</w:t>
            </w:r>
          </w:p>
        </w:tc>
        <w:tc>
          <w:tcPr>
            <w:tcW w:w="1440" w:type="dxa"/>
          </w:tcPr>
          <w:p w14:paraId="1B4D10D6">
            <w:r>
              <w:t>必填</w:t>
            </w:r>
          </w:p>
        </w:tc>
      </w:tr>
      <w:tr w14:paraId="56ABBCFF">
        <w:tc>
          <w:tcPr>
            <w:tcW w:w="1440" w:type="dxa"/>
          </w:tcPr>
          <w:p w14:paraId="658F651A">
            <w:r>
              <w:t>description</w:t>
            </w:r>
          </w:p>
        </w:tc>
        <w:tc>
          <w:tcPr>
            <w:tcW w:w="1440" w:type="dxa"/>
          </w:tcPr>
          <w:p w14:paraId="38271508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655014B1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描述</w:t>
            </w:r>
          </w:p>
        </w:tc>
        <w:tc>
          <w:tcPr>
            <w:tcW w:w="1440" w:type="dxa"/>
          </w:tcPr>
          <w:p w14:paraId="1B52C3AA">
            <w:r>
              <w:t>-</w:t>
            </w:r>
          </w:p>
        </w:tc>
        <w:tc>
          <w:tcPr>
            <w:tcW w:w="1440" w:type="dxa"/>
          </w:tcPr>
          <w:p w14:paraId="7705EDBE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白班</w:t>
            </w:r>
          </w:p>
        </w:tc>
        <w:tc>
          <w:tcPr>
            <w:tcW w:w="1440" w:type="dxa"/>
          </w:tcPr>
          <w:p w14:paraId="184C3D01"/>
        </w:tc>
      </w:tr>
      <w:tr w14:paraId="44307C88">
        <w:tc>
          <w:tcPr>
            <w:tcW w:w="1440" w:type="dxa"/>
          </w:tcPr>
          <w:p w14:paraId="17444CB9">
            <w:r>
              <w:t>start_time</w:t>
            </w:r>
          </w:p>
        </w:tc>
        <w:tc>
          <w:tcPr>
            <w:tcW w:w="1440" w:type="dxa"/>
          </w:tcPr>
          <w:p w14:paraId="4E9846EB">
            <w:r>
              <w:t>time without time zone</w:t>
            </w:r>
          </w:p>
        </w:tc>
        <w:tc>
          <w:tcPr>
            <w:tcW w:w="1440" w:type="dxa"/>
          </w:tcPr>
          <w:p w14:paraId="0746481C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起始时间</w:t>
            </w:r>
          </w:p>
        </w:tc>
        <w:tc>
          <w:tcPr>
            <w:tcW w:w="1440" w:type="dxa"/>
          </w:tcPr>
          <w:p w14:paraId="308E5998">
            <w:r>
              <w:t>时间</w:t>
            </w:r>
          </w:p>
        </w:tc>
        <w:tc>
          <w:tcPr>
            <w:tcW w:w="1440" w:type="dxa"/>
          </w:tcPr>
          <w:p w14:paraId="5F468471">
            <w:r>
              <w:t>2025-11-11 08:00</w:t>
            </w:r>
          </w:p>
        </w:tc>
        <w:tc>
          <w:tcPr>
            <w:tcW w:w="1440" w:type="dxa"/>
          </w:tcPr>
          <w:p w14:paraId="070E505F"/>
        </w:tc>
      </w:tr>
      <w:tr w14:paraId="2FAC8697">
        <w:tc>
          <w:tcPr>
            <w:tcW w:w="1440" w:type="dxa"/>
          </w:tcPr>
          <w:p w14:paraId="3BEB5017">
            <w:r>
              <w:t>end_time</w:t>
            </w:r>
          </w:p>
        </w:tc>
        <w:tc>
          <w:tcPr>
            <w:tcW w:w="1440" w:type="dxa"/>
          </w:tcPr>
          <w:p w14:paraId="5A9D0774">
            <w:r>
              <w:t>time without time zone</w:t>
            </w:r>
          </w:p>
        </w:tc>
        <w:tc>
          <w:tcPr>
            <w:tcW w:w="1440" w:type="dxa"/>
          </w:tcPr>
          <w:p w14:paraId="42B273D5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结束时间</w:t>
            </w:r>
          </w:p>
        </w:tc>
        <w:tc>
          <w:tcPr>
            <w:tcW w:w="1440" w:type="dxa"/>
          </w:tcPr>
          <w:p w14:paraId="07780DAC">
            <w:r>
              <w:t>时间</w:t>
            </w:r>
          </w:p>
        </w:tc>
        <w:tc>
          <w:tcPr>
            <w:tcW w:w="1440" w:type="dxa"/>
          </w:tcPr>
          <w:p w14:paraId="33212D64">
            <w:r>
              <w:t>2025-11-11 08:00</w:t>
            </w:r>
          </w:p>
        </w:tc>
        <w:tc>
          <w:tcPr>
            <w:tcW w:w="1440" w:type="dxa"/>
          </w:tcPr>
          <w:p w14:paraId="7C6B37E4"/>
        </w:tc>
      </w:tr>
      <w:tr w14:paraId="30CB9F7E">
        <w:tc>
          <w:tcPr>
            <w:tcW w:w="1440" w:type="dxa"/>
          </w:tcPr>
          <w:p w14:paraId="280B4CAC">
            <w:r>
              <w:t>is_active</w:t>
            </w:r>
          </w:p>
        </w:tc>
        <w:tc>
          <w:tcPr>
            <w:tcW w:w="1440" w:type="dxa"/>
          </w:tcPr>
          <w:p w14:paraId="72F5C7DC">
            <w:r>
              <w:t>boolean</w:t>
            </w:r>
          </w:p>
        </w:tc>
        <w:tc>
          <w:tcPr>
            <w:tcW w:w="1440" w:type="dxa"/>
          </w:tcPr>
          <w:p w14:paraId="0F605A22">
            <w:r>
              <w:t>是否有效</w:t>
            </w:r>
          </w:p>
        </w:tc>
        <w:tc>
          <w:tcPr>
            <w:tcW w:w="1440" w:type="dxa"/>
          </w:tcPr>
          <w:p w14:paraId="52650077">
            <w:r>
              <w:t>-</w:t>
            </w:r>
          </w:p>
        </w:tc>
        <w:tc>
          <w:tcPr>
            <w:tcW w:w="1440" w:type="dxa"/>
          </w:tcPr>
          <w:p w14:paraId="66934FD4">
            <w:r>
              <w:t>true</w:t>
            </w:r>
          </w:p>
        </w:tc>
        <w:tc>
          <w:tcPr>
            <w:tcW w:w="1440" w:type="dxa"/>
          </w:tcPr>
          <w:p w14:paraId="72694226"/>
        </w:tc>
      </w:tr>
      <w:tr w14:paraId="2475F1F7">
        <w:tc>
          <w:tcPr>
            <w:tcW w:w="1611" w:type="dxa"/>
          </w:tcPr>
          <w:p w14:paraId="22AB2DDC">
            <w:r>
              <w:t>updated_at</w:t>
            </w:r>
          </w:p>
        </w:tc>
        <w:tc>
          <w:tcPr>
            <w:tcW w:w="1440" w:type="dxa"/>
          </w:tcPr>
          <w:p w14:paraId="179ED21B">
            <w:r>
              <w:t>TIMESTAMPTZ</w:t>
            </w:r>
          </w:p>
        </w:tc>
        <w:tc>
          <w:tcPr>
            <w:tcW w:w="1440" w:type="dxa"/>
          </w:tcPr>
          <w:p w14:paraId="08346A46">
            <w:r>
              <w:t>更新时间</w:t>
            </w:r>
          </w:p>
        </w:tc>
        <w:tc>
          <w:tcPr>
            <w:tcW w:w="1440" w:type="dxa"/>
          </w:tcPr>
          <w:p w14:paraId="44CD3B2E">
            <w:r>
              <w:t>是</w:t>
            </w:r>
          </w:p>
        </w:tc>
        <w:tc>
          <w:tcPr>
            <w:tcW w:w="1440" w:type="dxa"/>
          </w:tcPr>
          <w:p w14:paraId="2086EC3E">
            <w:r>
              <w:t>NOW()</w:t>
            </w:r>
          </w:p>
        </w:tc>
        <w:tc>
          <w:tcPr>
            <w:tcW w:w="1440" w:type="dxa"/>
          </w:tcPr>
          <w:p w14:paraId="2100F7BD"/>
        </w:tc>
      </w:tr>
      <w:tr w14:paraId="3A3488EC">
        <w:tc>
          <w:tcPr>
            <w:tcW w:w="1611" w:type="dxa"/>
          </w:tcPr>
          <w:p w14:paraId="7F321027">
            <w:r>
              <w:t>created_by</w:t>
            </w:r>
          </w:p>
        </w:tc>
        <w:tc>
          <w:tcPr>
            <w:tcW w:w="1440" w:type="dxa"/>
          </w:tcPr>
          <w:p w14:paraId="75C6F7EC">
            <w:r>
              <w:t>BIGINT</w:t>
            </w:r>
          </w:p>
        </w:tc>
        <w:tc>
          <w:tcPr>
            <w:tcW w:w="1440" w:type="dxa"/>
          </w:tcPr>
          <w:p w14:paraId="0E64C17A">
            <w:r>
              <w:t>创建人ID</w:t>
            </w:r>
          </w:p>
        </w:tc>
        <w:tc>
          <w:tcPr>
            <w:tcW w:w="1440" w:type="dxa"/>
          </w:tcPr>
          <w:p w14:paraId="36BE1117">
            <w:r>
              <w:t>是</w:t>
            </w:r>
          </w:p>
        </w:tc>
        <w:tc>
          <w:tcPr>
            <w:tcW w:w="1440" w:type="dxa"/>
          </w:tcPr>
          <w:p w14:paraId="7C23E6A8">
            <w:r>
              <w:t>NULL</w:t>
            </w:r>
          </w:p>
        </w:tc>
        <w:tc>
          <w:tcPr>
            <w:tcW w:w="1440" w:type="dxa"/>
          </w:tcPr>
          <w:p w14:paraId="0EE74F85">
            <w:r>
              <w:t>users.id</w:t>
            </w:r>
          </w:p>
        </w:tc>
      </w:tr>
      <w:tr w14:paraId="4E151B97">
        <w:tc>
          <w:tcPr>
            <w:tcW w:w="1611" w:type="dxa"/>
          </w:tcPr>
          <w:p w14:paraId="09E8968A">
            <w:r>
              <w:t>updated_by</w:t>
            </w:r>
          </w:p>
        </w:tc>
        <w:tc>
          <w:tcPr>
            <w:tcW w:w="1440" w:type="dxa"/>
          </w:tcPr>
          <w:p w14:paraId="59BAAB38">
            <w:r>
              <w:t>BIGINT</w:t>
            </w:r>
          </w:p>
        </w:tc>
        <w:tc>
          <w:tcPr>
            <w:tcW w:w="1440" w:type="dxa"/>
          </w:tcPr>
          <w:p w14:paraId="745AA653">
            <w:r>
              <w:t>更新人ID</w:t>
            </w:r>
          </w:p>
        </w:tc>
        <w:tc>
          <w:tcPr>
            <w:tcW w:w="1440" w:type="dxa"/>
          </w:tcPr>
          <w:p w14:paraId="58A12FED">
            <w:r>
              <w:t>是</w:t>
            </w:r>
          </w:p>
        </w:tc>
        <w:tc>
          <w:tcPr>
            <w:tcW w:w="1440" w:type="dxa"/>
          </w:tcPr>
          <w:p w14:paraId="59095AFB">
            <w:r>
              <w:t>NULL</w:t>
            </w:r>
          </w:p>
        </w:tc>
        <w:tc>
          <w:tcPr>
            <w:tcW w:w="1440" w:type="dxa"/>
          </w:tcPr>
          <w:p w14:paraId="07F0D923">
            <w:r>
              <w:t>users.id</w:t>
            </w:r>
          </w:p>
        </w:tc>
      </w:tr>
    </w:tbl>
    <w:p w14:paraId="01888DB8"/>
    <w:p w14:paraId="1A4BCC2C">
      <w:pPr>
        <w:pStyle w:val="4"/>
        <w:rPr>
          <w:rFonts w:hint="default" w:eastAsiaTheme="majorEastAsia"/>
          <w:lang w:val="en-US" w:eastAsia="zh-CN"/>
        </w:rPr>
      </w:pPr>
      <w:r>
        <w:rPr>
          <w:rFonts w:hint="default"/>
          <w:lang w:val="en-US"/>
        </w:rPr>
        <w:t>e</w:t>
      </w:r>
      <w:r>
        <w:t>vents</w:t>
      </w:r>
      <w:r>
        <w:rPr>
          <w:rFonts w:hint="default"/>
          <w:lang w:val="en-US"/>
        </w:rPr>
        <w:t>_log</w:t>
      </w:r>
    </w:p>
    <w:p w14:paraId="3107CF3F">
      <w:r>
        <w:rPr>
          <w:rFonts w:hint="eastAsia" w:eastAsia="SimSun"/>
          <w:lang w:val="en-US" w:eastAsia="zh-CN"/>
        </w:rPr>
        <w:t>存储</w:t>
      </w:r>
      <w:r>
        <w:t>事件日志。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1476"/>
        <w:gridCol w:w="1440"/>
        <w:gridCol w:w="1440"/>
        <w:gridCol w:w="1548"/>
        <w:gridCol w:w="1440"/>
      </w:tblGrid>
      <w:tr w14:paraId="78B0878D">
        <w:tc>
          <w:tcPr>
            <w:tcW w:w="1440" w:type="dxa"/>
          </w:tcPr>
          <w:p w14:paraId="535583DA">
            <w:r>
              <w:t>字段名</w:t>
            </w:r>
          </w:p>
        </w:tc>
        <w:tc>
          <w:tcPr>
            <w:tcW w:w="1440" w:type="dxa"/>
          </w:tcPr>
          <w:p w14:paraId="257A2F93">
            <w:r>
              <w:t>类型</w:t>
            </w:r>
          </w:p>
        </w:tc>
        <w:tc>
          <w:tcPr>
            <w:tcW w:w="1440" w:type="dxa"/>
          </w:tcPr>
          <w:p w14:paraId="0C77E55B">
            <w:r>
              <w:t>含义</w:t>
            </w:r>
          </w:p>
        </w:tc>
        <w:tc>
          <w:tcPr>
            <w:tcW w:w="1440" w:type="dxa"/>
          </w:tcPr>
          <w:p w14:paraId="446EDD45">
            <w:r>
              <w:t>单位</w:t>
            </w:r>
          </w:p>
        </w:tc>
        <w:tc>
          <w:tcPr>
            <w:tcW w:w="1440" w:type="dxa"/>
          </w:tcPr>
          <w:p w14:paraId="586B4EC9">
            <w:r>
              <w:t>示例</w:t>
            </w:r>
          </w:p>
        </w:tc>
        <w:tc>
          <w:tcPr>
            <w:tcW w:w="1440" w:type="dxa"/>
          </w:tcPr>
          <w:p w14:paraId="5660E067">
            <w:r>
              <w:t>备注</w:t>
            </w:r>
          </w:p>
        </w:tc>
      </w:tr>
      <w:tr w14:paraId="7156BE7A">
        <w:tc>
          <w:tcPr>
            <w:tcW w:w="1440" w:type="dxa"/>
          </w:tcPr>
          <w:p w14:paraId="50E790AE">
            <w:r>
              <w:t>event_id</w:t>
            </w:r>
          </w:p>
        </w:tc>
        <w:tc>
          <w:tcPr>
            <w:tcW w:w="1440" w:type="dxa"/>
          </w:tcPr>
          <w:p w14:paraId="5FB681D9">
            <w:r>
              <w:t>bigint</w:t>
            </w:r>
          </w:p>
        </w:tc>
        <w:tc>
          <w:tcPr>
            <w:tcW w:w="1440" w:type="dxa"/>
          </w:tcPr>
          <w:p w14:paraId="77B4E000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日志ID</w:t>
            </w:r>
          </w:p>
        </w:tc>
        <w:tc>
          <w:tcPr>
            <w:tcW w:w="1440" w:type="dxa"/>
          </w:tcPr>
          <w:p w14:paraId="37D18F8E">
            <w:r>
              <w:t>-</w:t>
            </w:r>
          </w:p>
        </w:tc>
        <w:tc>
          <w:tcPr>
            <w:tcW w:w="1440" w:type="dxa"/>
          </w:tcPr>
          <w:p w14:paraId="6993B1FA">
            <w:r>
              <w:t>1001</w:t>
            </w:r>
          </w:p>
        </w:tc>
        <w:tc>
          <w:tcPr>
            <w:tcW w:w="1440" w:type="dxa"/>
          </w:tcPr>
          <w:p w14:paraId="4A2E1DE6">
            <w:r>
              <w:rPr>
                <w:rFonts w:hint="eastAsia" w:eastAsia="SimSun"/>
                <w:lang w:val="en-US" w:eastAsia="zh-CN"/>
              </w:rPr>
              <w:t>主键，</w:t>
            </w:r>
            <w:r>
              <w:t>必填</w:t>
            </w:r>
          </w:p>
        </w:tc>
      </w:tr>
      <w:tr w14:paraId="24142C7D">
        <w:tc>
          <w:tcPr>
            <w:tcW w:w="1440" w:type="dxa"/>
          </w:tcPr>
          <w:p w14:paraId="5ADBD432">
            <w:r>
              <w:t>e</w:t>
            </w:r>
            <w:r>
              <w:rPr>
                <w:rFonts w:hint="eastAsia" w:eastAsia="SimSun"/>
                <w:lang w:val="en-US" w:eastAsia="zh-CN"/>
              </w:rPr>
              <w:t>vent</w:t>
            </w:r>
            <w:r>
              <w:t>_type</w:t>
            </w:r>
          </w:p>
        </w:tc>
        <w:tc>
          <w:tcPr>
            <w:tcW w:w="1440" w:type="dxa"/>
          </w:tcPr>
          <w:p w14:paraId="13ADD13D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3C06ABA4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日志类型</w:t>
            </w:r>
          </w:p>
        </w:tc>
        <w:tc>
          <w:tcPr>
            <w:tcW w:w="1440" w:type="dxa"/>
          </w:tcPr>
          <w:p w14:paraId="4683370C">
            <w:r>
              <w:t>-</w:t>
            </w:r>
          </w:p>
        </w:tc>
        <w:tc>
          <w:tcPr>
            <w:tcW w:w="1440" w:type="dxa"/>
          </w:tcPr>
          <w:p w14:paraId="50DE7D2C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Custom</w:t>
            </w:r>
            <w:r>
              <w:rPr>
                <w:rFonts w:hint="default" w:eastAsia="SimSun"/>
                <w:lang w:val="en-US" w:eastAsia="zh-CN"/>
              </w:rPr>
              <w:t>_hold</w:t>
            </w:r>
          </w:p>
        </w:tc>
        <w:tc>
          <w:tcPr>
            <w:tcW w:w="1440" w:type="dxa"/>
          </w:tcPr>
          <w:p w14:paraId="670F46CB">
            <w:r>
              <w:t>必填</w:t>
            </w:r>
          </w:p>
        </w:tc>
      </w:tr>
      <w:tr w14:paraId="090B22A8">
        <w:tc>
          <w:tcPr>
            <w:tcW w:w="1440" w:type="dxa"/>
          </w:tcPr>
          <w:p w14:paraId="0BBF93D2">
            <w:r>
              <w:t>entity_id</w:t>
            </w:r>
          </w:p>
        </w:tc>
        <w:tc>
          <w:tcPr>
            <w:tcW w:w="1440" w:type="dxa"/>
          </w:tcPr>
          <w:p w14:paraId="380434D9">
            <w:r>
              <w:t>bigint</w:t>
            </w:r>
          </w:p>
        </w:tc>
        <w:tc>
          <w:tcPr>
            <w:tcW w:w="1440" w:type="dxa"/>
          </w:tcPr>
          <w:p w14:paraId="44343A1C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实体ID</w:t>
            </w:r>
          </w:p>
        </w:tc>
        <w:tc>
          <w:tcPr>
            <w:tcW w:w="1440" w:type="dxa"/>
          </w:tcPr>
          <w:p w14:paraId="5F6170A3">
            <w:r>
              <w:t>-</w:t>
            </w:r>
          </w:p>
        </w:tc>
        <w:tc>
          <w:tcPr>
            <w:tcW w:w="1440" w:type="dxa"/>
          </w:tcPr>
          <w:p w14:paraId="6F46CFCD">
            <w:r>
              <w:t>1001</w:t>
            </w:r>
          </w:p>
        </w:tc>
        <w:tc>
          <w:tcPr>
            <w:tcW w:w="1440" w:type="dxa"/>
          </w:tcPr>
          <w:p w14:paraId="0F9C7AA1">
            <w:r>
              <w:t>必填</w:t>
            </w:r>
          </w:p>
        </w:tc>
      </w:tr>
      <w:tr w14:paraId="3857B603">
        <w:tc>
          <w:tcPr>
            <w:tcW w:w="1440" w:type="dxa"/>
          </w:tcPr>
          <w:p w14:paraId="6C79306D">
            <w:r>
              <w:t>e</w:t>
            </w:r>
            <w:r>
              <w:rPr>
                <w:rFonts w:hint="eastAsia" w:eastAsia="SimSun"/>
                <w:lang w:val="en-US" w:eastAsia="zh-CN"/>
              </w:rPr>
              <w:t>ntity</w:t>
            </w:r>
            <w:r>
              <w:t>_type</w:t>
            </w:r>
          </w:p>
        </w:tc>
        <w:tc>
          <w:tcPr>
            <w:tcW w:w="1440" w:type="dxa"/>
          </w:tcPr>
          <w:p w14:paraId="3E672E17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5C4FEC0A">
            <w:r>
              <w:rPr>
                <w:rFonts w:hint="eastAsia" w:eastAsia="SimSun"/>
                <w:lang w:val="en-US" w:eastAsia="zh-CN"/>
              </w:rPr>
              <w:t>实体</w:t>
            </w:r>
            <w:r>
              <w:t>类型</w:t>
            </w:r>
          </w:p>
        </w:tc>
        <w:tc>
          <w:tcPr>
            <w:tcW w:w="1440" w:type="dxa"/>
          </w:tcPr>
          <w:p w14:paraId="09C1A716">
            <w:r>
              <w:t>-</w:t>
            </w:r>
          </w:p>
        </w:tc>
        <w:tc>
          <w:tcPr>
            <w:tcW w:w="1440" w:type="dxa"/>
          </w:tcPr>
          <w:p w14:paraId="44DB96B5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container</w:t>
            </w:r>
          </w:p>
        </w:tc>
        <w:tc>
          <w:tcPr>
            <w:tcW w:w="1440" w:type="dxa"/>
          </w:tcPr>
          <w:p w14:paraId="033853AD">
            <w:r>
              <w:t>必填</w:t>
            </w:r>
          </w:p>
        </w:tc>
      </w:tr>
      <w:tr w14:paraId="00DBB4E0">
        <w:tc>
          <w:tcPr>
            <w:tcW w:w="1440" w:type="dxa"/>
          </w:tcPr>
          <w:p w14:paraId="094CD1BB">
            <w:r>
              <w:t>event_time</w:t>
            </w:r>
          </w:p>
        </w:tc>
        <w:tc>
          <w:tcPr>
            <w:tcW w:w="1440" w:type="dxa"/>
          </w:tcPr>
          <w:p w14:paraId="7D2891A4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440" w:type="dxa"/>
          </w:tcPr>
          <w:p w14:paraId="6900DAD4">
            <w:r>
              <w:t>事件时间</w:t>
            </w:r>
          </w:p>
        </w:tc>
        <w:tc>
          <w:tcPr>
            <w:tcW w:w="1440" w:type="dxa"/>
          </w:tcPr>
          <w:p w14:paraId="616708F2">
            <w:r>
              <w:t>时间</w:t>
            </w:r>
          </w:p>
        </w:tc>
        <w:tc>
          <w:tcPr>
            <w:tcW w:w="1440" w:type="dxa"/>
          </w:tcPr>
          <w:p w14:paraId="203840ED">
            <w:r>
              <w:t>2025-11-11 08:00</w:t>
            </w:r>
          </w:p>
        </w:tc>
        <w:tc>
          <w:tcPr>
            <w:tcW w:w="1440" w:type="dxa"/>
          </w:tcPr>
          <w:p w14:paraId="50FFC0C5">
            <w:r>
              <w:t>必填</w:t>
            </w:r>
          </w:p>
        </w:tc>
      </w:tr>
      <w:tr w14:paraId="36677DB2">
        <w:tc>
          <w:tcPr>
            <w:tcW w:w="1440" w:type="dxa"/>
          </w:tcPr>
          <w:p w14:paraId="2C742044">
            <w:r>
              <w:t>location_id</w:t>
            </w:r>
          </w:p>
        </w:tc>
        <w:tc>
          <w:tcPr>
            <w:tcW w:w="1440" w:type="dxa"/>
          </w:tcPr>
          <w:p w14:paraId="1E48D348">
            <w:r>
              <w:t>bigint</w:t>
            </w:r>
          </w:p>
        </w:tc>
        <w:tc>
          <w:tcPr>
            <w:tcW w:w="1440" w:type="dxa"/>
          </w:tcPr>
          <w:p w14:paraId="767450A0">
            <w:r>
              <w:t>地点ID</w:t>
            </w:r>
          </w:p>
        </w:tc>
        <w:tc>
          <w:tcPr>
            <w:tcW w:w="1440" w:type="dxa"/>
          </w:tcPr>
          <w:p w14:paraId="08F097F5">
            <w:r>
              <w:t>-</w:t>
            </w:r>
          </w:p>
        </w:tc>
        <w:tc>
          <w:tcPr>
            <w:tcW w:w="1440" w:type="dxa"/>
          </w:tcPr>
          <w:p w14:paraId="07F28ACD">
            <w:r>
              <w:t>1001</w:t>
            </w:r>
          </w:p>
        </w:tc>
        <w:tc>
          <w:tcPr>
            <w:tcW w:w="1440" w:type="dxa"/>
          </w:tcPr>
          <w:p w14:paraId="4E412742">
            <w:r>
              <w:t>关联外键</w:t>
            </w:r>
          </w:p>
        </w:tc>
      </w:tr>
      <w:tr w14:paraId="0FA8DEBE">
        <w:tc>
          <w:tcPr>
            <w:tcW w:w="1440" w:type="dxa"/>
          </w:tcPr>
          <w:p w14:paraId="22CE6507">
            <w:r>
              <w:t>status_code</w:t>
            </w:r>
          </w:p>
        </w:tc>
        <w:tc>
          <w:tcPr>
            <w:tcW w:w="1440" w:type="dxa"/>
          </w:tcPr>
          <w:p w14:paraId="432011FF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761F6032">
            <w:r>
              <w:t>状态代码</w:t>
            </w:r>
          </w:p>
        </w:tc>
        <w:tc>
          <w:tcPr>
            <w:tcW w:w="1440" w:type="dxa"/>
          </w:tcPr>
          <w:p w14:paraId="1EAC0188">
            <w:r>
              <w:t>-</w:t>
            </w:r>
          </w:p>
        </w:tc>
        <w:tc>
          <w:tcPr>
            <w:tcW w:w="1440" w:type="dxa"/>
          </w:tcPr>
          <w:p w14:paraId="6E05F956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已提</w:t>
            </w:r>
          </w:p>
        </w:tc>
        <w:tc>
          <w:tcPr>
            <w:tcW w:w="1440" w:type="dxa"/>
          </w:tcPr>
          <w:p w14:paraId="68DEF94D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关联外键</w:t>
            </w:r>
          </w:p>
        </w:tc>
      </w:tr>
      <w:tr w14:paraId="66CE0555">
        <w:tc>
          <w:tcPr>
            <w:tcW w:w="1440" w:type="dxa"/>
          </w:tcPr>
          <w:p w14:paraId="415D201D">
            <w:r>
              <w:t>details</w:t>
            </w:r>
          </w:p>
        </w:tc>
        <w:tc>
          <w:tcPr>
            <w:tcW w:w="1440" w:type="dxa"/>
          </w:tcPr>
          <w:p w14:paraId="3FA64D80">
            <w:r>
              <w:t>jsonb</w:t>
            </w:r>
          </w:p>
        </w:tc>
        <w:tc>
          <w:tcPr>
            <w:tcW w:w="1440" w:type="dxa"/>
          </w:tcPr>
          <w:p w14:paraId="04BF9907">
            <w:r>
              <w:t>详情 JSON</w:t>
            </w:r>
          </w:p>
        </w:tc>
        <w:tc>
          <w:tcPr>
            <w:tcW w:w="1440" w:type="dxa"/>
          </w:tcPr>
          <w:p w14:paraId="7847E4CD">
            <w:r>
              <w:t>-</w:t>
            </w:r>
          </w:p>
        </w:tc>
        <w:tc>
          <w:tcPr>
            <w:tcW w:w="1440" w:type="dxa"/>
          </w:tcPr>
          <w:p w14:paraId="47936F69">
            <w:r>
              <w:t>示例值</w:t>
            </w:r>
          </w:p>
        </w:tc>
        <w:tc>
          <w:tcPr>
            <w:tcW w:w="1440" w:type="dxa"/>
          </w:tcPr>
          <w:p w14:paraId="213BD1FE"/>
        </w:tc>
      </w:tr>
      <w:tr w14:paraId="68ABBDFD">
        <w:tc>
          <w:tcPr>
            <w:tcW w:w="1440" w:type="dxa"/>
          </w:tcPr>
          <w:p w14:paraId="6E91310B">
            <w:r>
              <w:t>created_at</w:t>
            </w:r>
          </w:p>
        </w:tc>
        <w:tc>
          <w:tcPr>
            <w:tcW w:w="1440" w:type="dxa"/>
          </w:tcPr>
          <w:p w14:paraId="0B2E4938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440" w:type="dxa"/>
          </w:tcPr>
          <w:p w14:paraId="7910141B">
            <w:r>
              <w:t>创建时间</w:t>
            </w:r>
          </w:p>
        </w:tc>
        <w:tc>
          <w:tcPr>
            <w:tcW w:w="1440" w:type="dxa"/>
          </w:tcPr>
          <w:p w14:paraId="004ED7A9">
            <w:r>
              <w:t>-</w:t>
            </w:r>
          </w:p>
        </w:tc>
        <w:tc>
          <w:tcPr>
            <w:tcW w:w="1440" w:type="dxa"/>
          </w:tcPr>
          <w:p w14:paraId="04BFE29E">
            <w:r>
              <w:t>2025-11-11 08:00</w:t>
            </w:r>
          </w:p>
        </w:tc>
        <w:tc>
          <w:tcPr>
            <w:tcW w:w="1440" w:type="dxa"/>
          </w:tcPr>
          <w:p w14:paraId="49551448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37947948">
        <w:tc>
          <w:tcPr>
            <w:tcW w:w="1440" w:type="dxa"/>
          </w:tcPr>
          <w:p w14:paraId="241396D3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c</w:t>
            </w:r>
            <w:r>
              <w:rPr>
                <w:rFonts w:hint="eastAsia" w:eastAsia="SimSun"/>
                <w:lang w:val="en-US" w:eastAsia="zh-CN"/>
              </w:rPr>
              <w:t>reate</w:t>
            </w:r>
            <w:r>
              <w:rPr>
                <w:rFonts w:hint="default" w:eastAsia="SimSun"/>
                <w:lang w:val="en-US" w:eastAsia="zh-CN"/>
              </w:rPr>
              <w:t>d_by</w:t>
            </w:r>
          </w:p>
        </w:tc>
        <w:tc>
          <w:tcPr>
            <w:tcW w:w="1440" w:type="dxa"/>
          </w:tcPr>
          <w:p w14:paraId="20D0048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bigint</w:t>
            </w:r>
          </w:p>
        </w:tc>
        <w:tc>
          <w:tcPr>
            <w:tcW w:w="1440" w:type="dxa"/>
          </w:tcPr>
          <w:p w14:paraId="6B2C47AD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创建人</w:t>
            </w:r>
          </w:p>
        </w:tc>
        <w:tc>
          <w:tcPr>
            <w:tcW w:w="1440" w:type="dxa"/>
          </w:tcPr>
          <w:p w14:paraId="15B303CE"/>
        </w:tc>
        <w:tc>
          <w:tcPr>
            <w:tcW w:w="1440" w:type="dxa"/>
          </w:tcPr>
          <w:p w14:paraId="3DA4119F"/>
        </w:tc>
        <w:tc>
          <w:tcPr>
            <w:tcW w:w="1440" w:type="dxa"/>
          </w:tcPr>
          <w:p w14:paraId="56F87A3D">
            <w:pPr>
              <w:rPr>
                <w:rFonts w:hint="eastAsia" w:eastAsia="SimSun"/>
                <w:lang w:eastAsia="zh-CN"/>
              </w:rPr>
            </w:pPr>
          </w:p>
        </w:tc>
      </w:tr>
      <w:tr w14:paraId="66FF127D">
        <w:tc>
          <w:tcPr>
            <w:tcW w:w="1451" w:type="dxa"/>
          </w:tcPr>
          <w:p w14:paraId="0412927F">
            <w:r>
              <w:t>updated_by</w:t>
            </w:r>
          </w:p>
        </w:tc>
        <w:tc>
          <w:tcPr>
            <w:tcW w:w="1476" w:type="dxa"/>
          </w:tcPr>
          <w:p w14:paraId="1823D836">
            <w:r>
              <w:t>BIGINT</w:t>
            </w:r>
          </w:p>
        </w:tc>
        <w:tc>
          <w:tcPr>
            <w:tcW w:w="1440" w:type="dxa"/>
          </w:tcPr>
          <w:p w14:paraId="0471B134">
            <w:r>
              <w:t>更新人ID</w:t>
            </w:r>
          </w:p>
        </w:tc>
        <w:tc>
          <w:tcPr>
            <w:tcW w:w="1440" w:type="dxa"/>
          </w:tcPr>
          <w:p w14:paraId="5D5F9FF5">
            <w:r>
              <w:t>是</w:t>
            </w:r>
          </w:p>
        </w:tc>
        <w:tc>
          <w:tcPr>
            <w:tcW w:w="1548" w:type="dxa"/>
          </w:tcPr>
          <w:p w14:paraId="1512BCFD">
            <w:r>
              <w:t>NULL</w:t>
            </w:r>
          </w:p>
        </w:tc>
        <w:tc>
          <w:tcPr>
            <w:tcW w:w="1440" w:type="dxa"/>
          </w:tcPr>
          <w:p w14:paraId="4E77BCEC">
            <w:r>
              <w:t>users.id</w:t>
            </w:r>
          </w:p>
        </w:tc>
      </w:tr>
    </w:tbl>
    <w:p w14:paraId="21D149F3"/>
    <w:p w14:paraId="0C6D930B">
      <w:pPr>
        <w:pStyle w:val="4"/>
      </w:pPr>
      <w:r>
        <w:t>trailers</w:t>
      </w:r>
    </w:p>
    <w:p w14:paraId="40235D79">
      <w:r>
        <w:rPr>
          <w:rFonts w:hint="eastAsia" w:eastAsia="SimSun"/>
          <w:lang w:val="en-US" w:eastAsia="zh-CN"/>
        </w:rPr>
        <w:t>存储公司货柜</w:t>
      </w:r>
      <w:r>
        <w:t>档案。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6"/>
        <w:gridCol w:w="1476"/>
        <w:gridCol w:w="1354"/>
        <w:gridCol w:w="1354"/>
        <w:gridCol w:w="1392"/>
        <w:gridCol w:w="1374"/>
      </w:tblGrid>
      <w:tr w14:paraId="456FB9C6">
        <w:tc>
          <w:tcPr>
            <w:tcW w:w="1906" w:type="dxa"/>
          </w:tcPr>
          <w:p w14:paraId="27B93FA6">
            <w:r>
              <w:t>字段名</w:t>
            </w:r>
          </w:p>
        </w:tc>
        <w:tc>
          <w:tcPr>
            <w:tcW w:w="1476" w:type="dxa"/>
          </w:tcPr>
          <w:p w14:paraId="11CF7038">
            <w:r>
              <w:t>类型</w:t>
            </w:r>
          </w:p>
        </w:tc>
        <w:tc>
          <w:tcPr>
            <w:tcW w:w="1354" w:type="dxa"/>
          </w:tcPr>
          <w:p w14:paraId="72717553">
            <w:r>
              <w:t>含义</w:t>
            </w:r>
          </w:p>
        </w:tc>
        <w:tc>
          <w:tcPr>
            <w:tcW w:w="1354" w:type="dxa"/>
          </w:tcPr>
          <w:p w14:paraId="323F19C4">
            <w:r>
              <w:t>单位</w:t>
            </w:r>
          </w:p>
        </w:tc>
        <w:tc>
          <w:tcPr>
            <w:tcW w:w="1392" w:type="dxa"/>
          </w:tcPr>
          <w:p w14:paraId="79C3DBA3">
            <w:r>
              <w:t>示例</w:t>
            </w:r>
          </w:p>
        </w:tc>
        <w:tc>
          <w:tcPr>
            <w:tcW w:w="1374" w:type="dxa"/>
          </w:tcPr>
          <w:p w14:paraId="79388E67">
            <w:r>
              <w:t>备注</w:t>
            </w:r>
          </w:p>
        </w:tc>
      </w:tr>
      <w:tr w14:paraId="0C205338">
        <w:tc>
          <w:tcPr>
            <w:tcW w:w="1906" w:type="dxa"/>
          </w:tcPr>
          <w:p w14:paraId="013FDEF6">
            <w:r>
              <w:t>trailer_id</w:t>
            </w:r>
          </w:p>
        </w:tc>
        <w:tc>
          <w:tcPr>
            <w:tcW w:w="1476" w:type="dxa"/>
          </w:tcPr>
          <w:p w14:paraId="0FA92CFE">
            <w:r>
              <w:t>bigint</w:t>
            </w:r>
          </w:p>
        </w:tc>
        <w:tc>
          <w:tcPr>
            <w:tcW w:w="1354" w:type="dxa"/>
          </w:tcPr>
          <w:p w14:paraId="552193E4">
            <w:r>
              <w:t>拖车ID</w:t>
            </w:r>
          </w:p>
        </w:tc>
        <w:tc>
          <w:tcPr>
            <w:tcW w:w="1354" w:type="dxa"/>
          </w:tcPr>
          <w:p w14:paraId="5D420458">
            <w:r>
              <w:t>-</w:t>
            </w:r>
          </w:p>
        </w:tc>
        <w:tc>
          <w:tcPr>
            <w:tcW w:w="1392" w:type="dxa"/>
          </w:tcPr>
          <w:p w14:paraId="4B67AA63">
            <w:r>
              <w:t>1001</w:t>
            </w:r>
          </w:p>
        </w:tc>
        <w:tc>
          <w:tcPr>
            <w:tcW w:w="1374" w:type="dxa"/>
          </w:tcPr>
          <w:p w14:paraId="06EA24F6">
            <w:r>
              <w:rPr>
                <w:rFonts w:hint="eastAsia" w:eastAsia="SimSun"/>
                <w:lang w:val="en-US" w:eastAsia="zh-CN"/>
              </w:rPr>
              <w:t>主键，</w:t>
            </w:r>
            <w:r>
              <w:t>必填</w:t>
            </w:r>
          </w:p>
        </w:tc>
      </w:tr>
      <w:tr w14:paraId="391F0DCE">
        <w:tc>
          <w:tcPr>
            <w:tcW w:w="1906" w:type="dxa"/>
          </w:tcPr>
          <w:p w14:paraId="3C96901C">
            <w:r>
              <w:rPr>
                <w:rFonts w:hint="eastAsia" w:eastAsia="SimSun"/>
                <w:lang w:val="en-US" w:eastAsia="zh-CN"/>
              </w:rPr>
              <w:t>department</w:t>
            </w:r>
            <w:r>
              <w:t>_id</w:t>
            </w:r>
          </w:p>
        </w:tc>
        <w:tc>
          <w:tcPr>
            <w:tcW w:w="1476" w:type="dxa"/>
          </w:tcPr>
          <w:p w14:paraId="501318E0">
            <w:r>
              <w:t>bigint</w:t>
            </w:r>
          </w:p>
        </w:tc>
        <w:tc>
          <w:tcPr>
            <w:tcW w:w="1354" w:type="dxa"/>
          </w:tcPr>
          <w:p w14:paraId="54898D4F">
            <w:r>
              <w:rPr>
                <w:rFonts w:hint="eastAsia" w:eastAsia="SimSun"/>
                <w:lang w:val="en-US" w:eastAsia="zh-CN"/>
              </w:rPr>
              <w:t>部门</w:t>
            </w:r>
            <w:r>
              <w:t>ID</w:t>
            </w:r>
          </w:p>
        </w:tc>
        <w:tc>
          <w:tcPr>
            <w:tcW w:w="1354" w:type="dxa"/>
          </w:tcPr>
          <w:p w14:paraId="6551D622">
            <w:r>
              <w:t>-</w:t>
            </w:r>
          </w:p>
        </w:tc>
        <w:tc>
          <w:tcPr>
            <w:tcW w:w="1392" w:type="dxa"/>
          </w:tcPr>
          <w:p w14:paraId="672D87F9">
            <w:r>
              <w:t>1001</w:t>
            </w:r>
          </w:p>
        </w:tc>
        <w:tc>
          <w:tcPr>
            <w:tcW w:w="1374" w:type="dxa"/>
          </w:tcPr>
          <w:p w14:paraId="501B0B95">
            <w:r>
              <w:t>关联外键</w:t>
            </w:r>
          </w:p>
        </w:tc>
      </w:tr>
      <w:tr w14:paraId="15955BC9">
        <w:tc>
          <w:tcPr>
            <w:tcW w:w="1906" w:type="dxa"/>
          </w:tcPr>
          <w:p w14:paraId="14558A47">
            <w:r>
              <w:t>trailer_code</w:t>
            </w:r>
          </w:p>
        </w:tc>
        <w:tc>
          <w:tcPr>
            <w:tcW w:w="1476" w:type="dxa"/>
          </w:tcPr>
          <w:p w14:paraId="2A42FD05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354" w:type="dxa"/>
          </w:tcPr>
          <w:p w14:paraId="2A4A27B6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编号</w:t>
            </w:r>
          </w:p>
        </w:tc>
        <w:tc>
          <w:tcPr>
            <w:tcW w:w="1354" w:type="dxa"/>
          </w:tcPr>
          <w:p w14:paraId="7D21ACE9">
            <w:r>
              <w:t>-</w:t>
            </w:r>
          </w:p>
        </w:tc>
        <w:tc>
          <w:tcPr>
            <w:tcW w:w="1392" w:type="dxa"/>
          </w:tcPr>
          <w:p w14:paraId="4BE6BD6B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602</w:t>
            </w:r>
          </w:p>
        </w:tc>
        <w:tc>
          <w:tcPr>
            <w:tcW w:w="1374" w:type="dxa"/>
          </w:tcPr>
          <w:p w14:paraId="0F0B6235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关联外键</w:t>
            </w:r>
          </w:p>
        </w:tc>
      </w:tr>
      <w:tr w14:paraId="3657F904">
        <w:tc>
          <w:tcPr>
            <w:tcW w:w="1906" w:type="dxa"/>
          </w:tcPr>
          <w:p w14:paraId="44DD4D34">
            <w:r>
              <w:t>trailer_type</w:t>
            </w:r>
          </w:p>
        </w:tc>
        <w:tc>
          <w:tcPr>
            <w:tcW w:w="1476" w:type="dxa"/>
          </w:tcPr>
          <w:p w14:paraId="050943BD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354" w:type="dxa"/>
          </w:tcPr>
          <w:p w14:paraId="27DB3BBA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货柜类型</w:t>
            </w:r>
          </w:p>
        </w:tc>
        <w:tc>
          <w:tcPr>
            <w:tcW w:w="1354" w:type="dxa"/>
          </w:tcPr>
          <w:p w14:paraId="56158F6A">
            <w:r>
              <w:t>-</w:t>
            </w:r>
          </w:p>
        </w:tc>
        <w:tc>
          <w:tcPr>
            <w:tcW w:w="1392" w:type="dxa"/>
          </w:tcPr>
          <w:p w14:paraId="3B0DEB58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40HQ</w:t>
            </w:r>
          </w:p>
        </w:tc>
        <w:tc>
          <w:tcPr>
            <w:tcW w:w="1374" w:type="dxa"/>
          </w:tcPr>
          <w:p w14:paraId="4F340CE0"/>
        </w:tc>
      </w:tr>
      <w:tr w14:paraId="0A7B22FF">
        <w:tc>
          <w:tcPr>
            <w:tcW w:w="1906" w:type="dxa"/>
          </w:tcPr>
          <w:p w14:paraId="55F0B9E2">
            <w:r>
              <w:t>length_feet</w:t>
            </w:r>
          </w:p>
        </w:tc>
        <w:tc>
          <w:tcPr>
            <w:tcW w:w="1476" w:type="dxa"/>
          </w:tcPr>
          <w:p w14:paraId="6A771D95">
            <w:r>
              <w:t>numeric</w:t>
            </w:r>
          </w:p>
        </w:tc>
        <w:tc>
          <w:tcPr>
            <w:tcW w:w="1354" w:type="dxa"/>
          </w:tcPr>
          <w:p w14:paraId="178EBE15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长度</w:t>
            </w:r>
          </w:p>
        </w:tc>
        <w:tc>
          <w:tcPr>
            <w:tcW w:w="1354" w:type="dxa"/>
          </w:tcPr>
          <w:p w14:paraId="4DA20089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英尺</w:t>
            </w:r>
          </w:p>
        </w:tc>
        <w:tc>
          <w:tcPr>
            <w:tcW w:w="1392" w:type="dxa"/>
          </w:tcPr>
          <w:p w14:paraId="22AE055C">
            <w:r>
              <w:t>100.0</w:t>
            </w:r>
          </w:p>
        </w:tc>
        <w:tc>
          <w:tcPr>
            <w:tcW w:w="1374" w:type="dxa"/>
          </w:tcPr>
          <w:p w14:paraId="62565D9B"/>
        </w:tc>
      </w:tr>
      <w:tr w14:paraId="48813AA9">
        <w:tc>
          <w:tcPr>
            <w:tcW w:w="1906" w:type="dxa"/>
          </w:tcPr>
          <w:p w14:paraId="17ACE054">
            <w:r>
              <w:t>capacity_weight</w:t>
            </w:r>
          </w:p>
        </w:tc>
        <w:tc>
          <w:tcPr>
            <w:tcW w:w="1476" w:type="dxa"/>
          </w:tcPr>
          <w:p w14:paraId="1EBD5596">
            <w:r>
              <w:t>numeric</w:t>
            </w:r>
          </w:p>
        </w:tc>
        <w:tc>
          <w:tcPr>
            <w:tcW w:w="1354" w:type="dxa"/>
          </w:tcPr>
          <w:p w14:paraId="1E03D481">
            <w:r>
              <w:t>载重能力</w:t>
            </w:r>
          </w:p>
        </w:tc>
        <w:tc>
          <w:tcPr>
            <w:tcW w:w="1354" w:type="dxa"/>
          </w:tcPr>
          <w:p w14:paraId="2EA88A7C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lb</w:t>
            </w:r>
          </w:p>
        </w:tc>
        <w:tc>
          <w:tcPr>
            <w:tcW w:w="1392" w:type="dxa"/>
          </w:tcPr>
          <w:p w14:paraId="4347E5A6">
            <w:r>
              <w:t>100.0</w:t>
            </w:r>
          </w:p>
        </w:tc>
        <w:tc>
          <w:tcPr>
            <w:tcW w:w="1374" w:type="dxa"/>
          </w:tcPr>
          <w:p w14:paraId="2B3B430B"/>
        </w:tc>
      </w:tr>
      <w:tr w14:paraId="4602354D">
        <w:tc>
          <w:tcPr>
            <w:tcW w:w="1906" w:type="dxa"/>
          </w:tcPr>
          <w:p w14:paraId="4FE9B2D4">
            <w:r>
              <w:t>capacity_volume</w:t>
            </w:r>
          </w:p>
        </w:tc>
        <w:tc>
          <w:tcPr>
            <w:tcW w:w="1476" w:type="dxa"/>
          </w:tcPr>
          <w:p w14:paraId="23457DD8">
            <w:r>
              <w:t>numeric</w:t>
            </w:r>
          </w:p>
        </w:tc>
        <w:tc>
          <w:tcPr>
            <w:tcW w:w="1354" w:type="dxa"/>
          </w:tcPr>
          <w:p w14:paraId="675ED91A">
            <w:r>
              <w:t>容积能力</w:t>
            </w:r>
          </w:p>
        </w:tc>
        <w:tc>
          <w:tcPr>
            <w:tcW w:w="1354" w:type="dxa"/>
          </w:tcPr>
          <w:p w14:paraId="036A10F8">
            <w:r>
              <w:t>立方米</w:t>
            </w:r>
          </w:p>
        </w:tc>
        <w:tc>
          <w:tcPr>
            <w:tcW w:w="1392" w:type="dxa"/>
          </w:tcPr>
          <w:p w14:paraId="09A56536">
            <w:r>
              <w:t>100.0</w:t>
            </w:r>
          </w:p>
        </w:tc>
        <w:tc>
          <w:tcPr>
            <w:tcW w:w="1374" w:type="dxa"/>
          </w:tcPr>
          <w:p w14:paraId="36EB0204"/>
        </w:tc>
      </w:tr>
      <w:tr w14:paraId="06AFB84B">
        <w:tc>
          <w:tcPr>
            <w:tcW w:w="1906" w:type="dxa"/>
          </w:tcPr>
          <w:p w14:paraId="2DED2980">
            <w:r>
              <w:t>status</w:t>
            </w:r>
          </w:p>
        </w:tc>
        <w:tc>
          <w:tcPr>
            <w:tcW w:w="1476" w:type="dxa"/>
          </w:tcPr>
          <w:p w14:paraId="49DAAC99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354" w:type="dxa"/>
          </w:tcPr>
          <w:p w14:paraId="57B66473">
            <w:r>
              <w:t>状态</w:t>
            </w:r>
          </w:p>
        </w:tc>
        <w:tc>
          <w:tcPr>
            <w:tcW w:w="1354" w:type="dxa"/>
          </w:tcPr>
          <w:p w14:paraId="73565CDE">
            <w:r>
              <w:t>-</w:t>
            </w:r>
          </w:p>
        </w:tc>
        <w:tc>
          <w:tcPr>
            <w:tcW w:w="1392" w:type="dxa"/>
          </w:tcPr>
          <w:p w14:paraId="7821BF33">
            <w:r>
              <w:t>active</w:t>
            </w:r>
          </w:p>
        </w:tc>
        <w:tc>
          <w:tcPr>
            <w:tcW w:w="1374" w:type="dxa"/>
          </w:tcPr>
          <w:p w14:paraId="23704E21"/>
        </w:tc>
      </w:tr>
      <w:tr w14:paraId="1876397B">
        <w:tc>
          <w:tcPr>
            <w:tcW w:w="1906" w:type="dxa"/>
          </w:tcPr>
          <w:p w14:paraId="2223FF70">
            <w:r>
              <w:t>notes</w:t>
            </w:r>
          </w:p>
        </w:tc>
        <w:tc>
          <w:tcPr>
            <w:tcW w:w="1476" w:type="dxa"/>
          </w:tcPr>
          <w:p w14:paraId="792E382F">
            <w:r>
              <w:t>text</w:t>
            </w:r>
          </w:p>
        </w:tc>
        <w:tc>
          <w:tcPr>
            <w:tcW w:w="1354" w:type="dxa"/>
          </w:tcPr>
          <w:p w14:paraId="4B82C30B">
            <w:r>
              <w:t>备注</w:t>
            </w:r>
          </w:p>
        </w:tc>
        <w:tc>
          <w:tcPr>
            <w:tcW w:w="1354" w:type="dxa"/>
          </w:tcPr>
          <w:p w14:paraId="77A7D862">
            <w:r>
              <w:t>-</w:t>
            </w:r>
          </w:p>
        </w:tc>
        <w:tc>
          <w:tcPr>
            <w:tcW w:w="1392" w:type="dxa"/>
          </w:tcPr>
          <w:p w14:paraId="415513CF">
            <w:r>
              <w:t>示例值</w:t>
            </w:r>
          </w:p>
        </w:tc>
        <w:tc>
          <w:tcPr>
            <w:tcW w:w="1374" w:type="dxa"/>
          </w:tcPr>
          <w:p w14:paraId="13C05DAA"/>
        </w:tc>
      </w:tr>
      <w:tr w14:paraId="04ACDEEF">
        <w:tc>
          <w:tcPr>
            <w:tcW w:w="1906" w:type="dxa"/>
          </w:tcPr>
          <w:p w14:paraId="087218BD">
            <w:r>
              <w:t>created_at</w:t>
            </w:r>
          </w:p>
        </w:tc>
        <w:tc>
          <w:tcPr>
            <w:tcW w:w="1476" w:type="dxa"/>
          </w:tcPr>
          <w:p w14:paraId="51722E5B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354" w:type="dxa"/>
          </w:tcPr>
          <w:p w14:paraId="690363FB">
            <w:r>
              <w:t>创建时间</w:t>
            </w:r>
          </w:p>
        </w:tc>
        <w:tc>
          <w:tcPr>
            <w:tcW w:w="1354" w:type="dxa"/>
          </w:tcPr>
          <w:p w14:paraId="7E42E520">
            <w:r>
              <w:t>-</w:t>
            </w:r>
          </w:p>
        </w:tc>
        <w:tc>
          <w:tcPr>
            <w:tcW w:w="1392" w:type="dxa"/>
          </w:tcPr>
          <w:p w14:paraId="5A403EAE">
            <w:r>
              <w:t>2025-11-11 08:00</w:t>
            </w:r>
          </w:p>
        </w:tc>
        <w:tc>
          <w:tcPr>
            <w:tcW w:w="1374" w:type="dxa"/>
          </w:tcPr>
          <w:p w14:paraId="5EEEC234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5557CED2">
        <w:tc>
          <w:tcPr>
            <w:tcW w:w="1906" w:type="dxa"/>
          </w:tcPr>
          <w:p w14:paraId="481AA4AB">
            <w:r>
              <w:t>updated_at</w:t>
            </w:r>
          </w:p>
        </w:tc>
        <w:tc>
          <w:tcPr>
            <w:tcW w:w="1476" w:type="dxa"/>
          </w:tcPr>
          <w:p w14:paraId="6D6E2158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354" w:type="dxa"/>
          </w:tcPr>
          <w:p w14:paraId="5F818DA5">
            <w:r>
              <w:t>更新时间</w:t>
            </w:r>
          </w:p>
        </w:tc>
        <w:tc>
          <w:tcPr>
            <w:tcW w:w="1354" w:type="dxa"/>
          </w:tcPr>
          <w:p w14:paraId="7172F0AF">
            <w:r>
              <w:t>时间</w:t>
            </w:r>
          </w:p>
        </w:tc>
        <w:tc>
          <w:tcPr>
            <w:tcW w:w="1392" w:type="dxa"/>
          </w:tcPr>
          <w:p w14:paraId="0D46AA95">
            <w:r>
              <w:t>2025-11-11</w:t>
            </w:r>
          </w:p>
        </w:tc>
        <w:tc>
          <w:tcPr>
            <w:tcW w:w="1374" w:type="dxa"/>
          </w:tcPr>
          <w:p w14:paraId="0A030AE1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4D3AF278">
        <w:tc>
          <w:tcPr>
            <w:tcW w:w="1906" w:type="dxa"/>
          </w:tcPr>
          <w:p w14:paraId="00302942">
            <w:r>
              <w:t>created_by</w:t>
            </w:r>
          </w:p>
        </w:tc>
        <w:tc>
          <w:tcPr>
            <w:tcW w:w="1476" w:type="dxa"/>
          </w:tcPr>
          <w:p w14:paraId="2C443F21">
            <w:r>
              <w:t>BIGINT</w:t>
            </w:r>
          </w:p>
        </w:tc>
        <w:tc>
          <w:tcPr>
            <w:tcW w:w="1354" w:type="dxa"/>
          </w:tcPr>
          <w:p w14:paraId="0311617C">
            <w:r>
              <w:t>创建人ID</w:t>
            </w:r>
          </w:p>
        </w:tc>
        <w:tc>
          <w:tcPr>
            <w:tcW w:w="1354" w:type="dxa"/>
          </w:tcPr>
          <w:p w14:paraId="497A1B4A">
            <w:r>
              <w:t>是</w:t>
            </w:r>
          </w:p>
        </w:tc>
        <w:tc>
          <w:tcPr>
            <w:tcW w:w="1392" w:type="dxa"/>
          </w:tcPr>
          <w:p w14:paraId="3DF2CE6E">
            <w:r>
              <w:t>NULL</w:t>
            </w:r>
          </w:p>
        </w:tc>
        <w:tc>
          <w:tcPr>
            <w:tcW w:w="1374" w:type="dxa"/>
          </w:tcPr>
          <w:p w14:paraId="2688470D">
            <w:r>
              <w:t>users.id</w:t>
            </w:r>
          </w:p>
        </w:tc>
      </w:tr>
      <w:tr w14:paraId="6AE8B070">
        <w:tc>
          <w:tcPr>
            <w:tcW w:w="1906" w:type="dxa"/>
          </w:tcPr>
          <w:p w14:paraId="0D1CEE2F">
            <w:r>
              <w:t>updated_by</w:t>
            </w:r>
          </w:p>
        </w:tc>
        <w:tc>
          <w:tcPr>
            <w:tcW w:w="1476" w:type="dxa"/>
          </w:tcPr>
          <w:p w14:paraId="617BA5F1">
            <w:r>
              <w:t>BIGINT</w:t>
            </w:r>
          </w:p>
        </w:tc>
        <w:tc>
          <w:tcPr>
            <w:tcW w:w="1354" w:type="dxa"/>
          </w:tcPr>
          <w:p w14:paraId="5475EEF1">
            <w:r>
              <w:t>更新人ID</w:t>
            </w:r>
          </w:p>
        </w:tc>
        <w:tc>
          <w:tcPr>
            <w:tcW w:w="1354" w:type="dxa"/>
          </w:tcPr>
          <w:p w14:paraId="6F6EF94F">
            <w:r>
              <w:t>是</w:t>
            </w:r>
          </w:p>
        </w:tc>
        <w:tc>
          <w:tcPr>
            <w:tcW w:w="1392" w:type="dxa"/>
          </w:tcPr>
          <w:p w14:paraId="0E45746F">
            <w:r>
              <w:t>NULL</w:t>
            </w:r>
          </w:p>
        </w:tc>
        <w:tc>
          <w:tcPr>
            <w:tcW w:w="1374" w:type="dxa"/>
          </w:tcPr>
          <w:p w14:paraId="7B42A27D">
            <w:r>
              <w:t>users.id</w:t>
            </w:r>
          </w:p>
        </w:tc>
      </w:tr>
    </w:tbl>
    <w:p w14:paraId="21474934"/>
    <w:p w14:paraId="6122A7E7">
      <w:pPr>
        <w:pStyle w:val="4"/>
      </w:pPr>
      <w:r>
        <w:t>unload_methods</w:t>
      </w:r>
    </w:p>
    <w:p w14:paraId="3F25E406">
      <w:r>
        <w:t>卸货方式字典。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1767"/>
        <w:gridCol w:w="1159"/>
        <w:gridCol w:w="1159"/>
        <w:gridCol w:w="1856"/>
        <w:gridCol w:w="1320"/>
      </w:tblGrid>
      <w:tr w14:paraId="4242AED1">
        <w:tc>
          <w:tcPr>
            <w:tcW w:w="1440" w:type="dxa"/>
          </w:tcPr>
          <w:p w14:paraId="40AC1FC4">
            <w:r>
              <w:t>字段名</w:t>
            </w:r>
          </w:p>
        </w:tc>
        <w:tc>
          <w:tcPr>
            <w:tcW w:w="1440" w:type="dxa"/>
          </w:tcPr>
          <w:p w14:paraId="74C49922">
            <w:r>
              <w:t>类型</w:t>
            </w:r>
          </w:p>
        </w:tc>
        <w:tc>
          <w:tcPr>
            <w:tcW w:w="1440" w:type="dxa"/>
          </w:tcPr>
          <w:p w14:paraId="6D01B520">
            <w:r>
              <w:t>含义</w:t>
            </w:r>
          </w:p>
        </w:tc>
        <w:tc>
          <w:tcPr>
            <w:tcW w:w="1440" w:type="dxa"/>
          </w:tcPr>
          <w:p w14:paraId="2EA24F21">
            <w:r>
              <w:t>单位</w:t>
            </w:r>
          </w:p>
        </w:tc>
        <w:tc>
          <w:tcPr>
            <w:tcW w:w="1440" w:type="dxa"/>
          </w:tcPr>
          <w:p w14:paraId="55E0971E">
            <w:r>
              <w:t>示例</w:t>
            </w:r>
          </w:p>
        </w:tc>
        <w:tc>
          <w:tcPr>
            <w:tcW w:w="1440" w:type="dxa"/>
          </w:tcPr>
          <w:p w14:paraId="5378FD9A">
            <w:r>
              <w:t>备注</w:t>
            </w:r>
          </w:p>
        </w:tc>
      </w:tr>
      <w:tr w14:paraId="19A9AF96">
        <w:tc>
          <w:tcPr>
            <w:tcW w:w="1440" w:type="dxa"/>
          </w:tcPr>
          <w:p w14:paraId="6F63AE4E">
            <w:r>
              <w:t>method_code</w:t>
            </w:r>
          </w:p>
        </w:tc>
        <w:tc>
          <w:tcPr>
            <w:tcW w:w="1440" w:type="dxa"/>
          </w:tcPr>
          <w:p w14:paraId="54700966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298F035E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卸货方式编码</w:t>
            </w:r>
          </w:p>
        </w:tc>
        <w:tc>
          <w:tcPr>
            <w:tcW w:w="1440" w:type="dxa"/>
          </w:tcPr>
          <w:p w14:paraId="4FC55B44">
            <w:r>
              <w:t>-</w:t>
            </w:r>
          </w:p>
        </w:tc>
        <w:tc>
          <w:tcPr>
            <w:tcW w:w="1440" w:type="dxa"/>
          </w:tcPr>
          <w:p w14:paraId="15E034C2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HAND_UNLOAD</w:t>
            </w:r>
          </w:p>
        </w:tc>
        <w:tc>
          <w:tcPr>
            <w:tcW w:w="1440" w:type="dxa"/>
          </w:tcPr>
          <w:p w14:paraId="7CEFD1B2">
            <w:r>
              <w:t>必填</w:t>
            </w:r>
          </w:p>
        </w:tc>
      </w:tr>
      <w:tr w14:paraId="3E87FEB2">
        <w:tc>
          <w:tcPr>
            <w:tcW w:w="1440" w:type="dxa"/>
          </w:tcPr>
          <w:p w14:paraId="3CA8153B">
            <w:r>
              <w:t>description</w:t>
            </w:r>
          </w:p>
        </w:tc>
        <w:tc>
          <w:tcPr>
            <w:tcW w:w="1440" w:type="dxa"/>
          </w:tcPr>
          <w:p w14:paraId="45A91FF5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047D16E8">
            <w:r>
              <w:t>描述</w:t>
            </w:r>
          </w:p>
        </w:tc>
        <w:tc>
          <w:tcPr>
            <w:tcW w:w="1440" w:type="dxa"/>
          </w:tcPr>
          <w:p w14:paraId="2B61C54B">
            <w:r>
              <w:t>-</w:t>
            </w:r>
          </w:p>
        </w:tc>
        <w:tc>
          <w:tcPr>
            <w:tcW w:w="1440" w:type="dxa"/>
          </w:tcPr>
          <w:p w14:paraId="41EE69F6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手工卸货</w:t>
            </w:r>
          </w:p>
        </w:tc>
        <w:tc>
          <w:tcPr>
            <w:tcW w:w="1440" w:type="dxa"/>
          </w:tcPr>
          <w:p w14:paraId="3FB8D9E1"/>
        </w:tc>
      </w:tr>
      <w:tr w14:paraId="3316A1B4">
        <w:tc>
          <w:tcPr>
            <w:tcW w:w="1440" w:type="dxa"/>
          </w:tcPr>
          <w:p w14:paraId="723780AC">
            <w:r>
              <w:t>is_active</w:t>
            </w:r>
          </w:p>
        </w:tc>
        <w:tc>
          <w:tcPr>
            <w:tcW w:w="1440" w:type="dxa"/>
          </w:tcPr>
          <w:p w14:paraId="2BEE3C1F">
            <w:r>
              <w:t>boolean</w:t>
            </w:r>
          </w:p>
        </w:tc>
        <w:tc>
          <w:tcPr>
            <w:tcW w:w="1440" w:type="dxa"/>
          </w:tcPr>
          <w:p w14:paraId="79C63B70">
            <w:r>
              <w:t>是否有效</w:t>
            </w:r>
          </w:p>
        </w:tc>
        <w:tc>
          <w:tcPr>
            <w:tcW w:w="1440" w:type="dxa"/>
          </w:tcPr>
          <w:p w14:paraId="6A27E095">
            <w:r>
              <w:t>-</w:t>
            </w:r>
          </w:p>
        </w:tc>
        <w:tc>
          <w:tcPr>
            <w:tcW w:w="1440" w:type="dxa"/>
          </w:tcPr>
          <w:p w14:paraId="6840307C">
            <w:r>
              <w:t>true</w:t>
            </w:r>
          </w:p>
        </w:tc>
        <w:tc>
          <w:tcPr>
            <w:tcW w:w="1440" w:type="dxa"/>
          </w:tcPr>
          <w:p w14:paraId="30E9E1E4"/>
        </w:tc>
      </w:tr>
      <w:tr w14:paraId="4602F2E6">
        <w:tc>
          <w:tcPr>
            <w:tcW w:w="1440" w:type="dxa"/>
          </w:tcPr>
          <w:p w14:paraId="2862029A">
            <w:r>
              <w:t>created_at</w:t>
            </w:r>
          </w:p>
        </w:tc>
        <w:tc>
          <w:tcPr>
            <w:tcW w:w="1440" w:type="dxa"/>
          </w:tcPr>
          <w:p w14:paraId="5AD39372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440" w:type="dxa"/>
          </w:tcPr>
          <w:p w14:paraId="350D1F71">
            <w:r>
              <w:t>创建时间</w:t>
            </w:r>
          </w:p>
        </w:tc>
        <w:tc>
          <w:tcPr>
            <w:tcW w:w="1440" w:type="dxa"/>
          </w:tcPr>
          <w:p w14:paraId="5C52E2FC">
            <w:r>
              <w:t>-</w:t>
            </w:r>
          </w:p>
        </w:tc>
        <w:tc>
          <w:tcPr>
            <w:tcW w:w="1440" w:type="dxa"/>
          </w:tcPr>
          <w:p w14:paraId="09DEE289">
            <w:r>
              <w:t>2025-11-11 08:00</w:t>
            </w:r>
          </w:p>
        </w:tc>
        <w:tc>
          <w:tcPr>
            <w:tcW w:w="1440" w:type="dxa"/>
          </w:tcPr>
          <w:p w14:paraId="65686054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28DE9F4B">
        <w:tc>
          <w:tcPr>
            <w:tcW w:w="1595" w:type="dxa"/>
          </w:tcPr>
          <w:p w14:paraId="4D155157">
            <w:r>
              <w:t>updated_at</w:t>
            </w:r>
          </w:p>
        </w:tc>
        <w:tc>
          <w:tcPr>
            <w:tcW w:w="1476" w:type="dxa"/>
          </w:tcPr>
          <w:p w14:paraId="317A1BCE">
            <w:r>
              <w:t>TIMESTAMPTZ</w:t>
            </w:r>
          </w:p>
        </w:tc>
        <w:tc>
          <w:tcPr>
            <w:tcW w:w="1309" w:type="dxa"/>
          </w:tcPr>
          <w:p w14:paraId="5405E922">
            <w:r>
              <w:t>更新时间</w:t>
            </w:r>
          </w:p>
        </w:tc>
        <w:tc>
          <w:tcPr>
            <w:tcW w:w="1310" w:type="dxa"/>
          </w:tcPr>
          <w:p w14:paraId="4C586B8E">
            <w:r>
              <w:t>是</w:t>
            </w:r>
          </w:p>
        </w:tc>
        <w:tc>
          <w:tcPr>
            <w:tcW w:w="1856" w:type="dxa"/>
          </w:tcPr>
          <w:p w14:paraId="1C84FDA5">
            <w:r>
              <w:t>NOW()</w:t>
            </w:r>
          </w:p>
        </w:tc>
        <w:tc>
          <w:tcPr>
            <w:tcW w:w="1310" w:type="dxa"/>
          </w:tcPr>
          <w:p w14:paraId="2ACE85F0"/>
        </w:tc>
      </w:tr>
      <w:tr w14:paraId="3DABA9DA">
        <w:tc>
          <w:tcPr>
            <w:tcW w:w="1595" w:type="dxa"/>
          </w:tcPr>
          <w:p w14:paraId="65ED6496">
            <w:r>
              <w:t>created_by</w:t>
            </w:r>
          </w:p>
        </w:tc>
        <w:tc>
          <w:tcPr>
            <w:tcW w:w="1476" w:type="dxa"/>
          </w:tcPr>
          <w:p w14:paraId="1AC1524E">
            <w:r>
              <w:t>BIGINT</w:t>
            </w:r>
          </w:p>
        </w:tc>
        <w:tc>
          <w:tcPr>
            <w:tcW w:w="1309" w:type="dxa"/>
          </w:tcPr>
          <w:p w14:paraId="45206DB2">
            <w:r>
              <w:t>创建人ID</w:t>
            </w:r>
          </w:p>
        </w:tc>
        <w:tc>
          <w:tcPr>
            <w:tcW w:w="1310" w:type="dxa"/>
          </w:tcPr>
          <w:p w14:paraId="3EE076EA">
            <w:r>
              <w:t>是</w:t>
            </w:r>
          </w:p>
        </w:tc>
        <w:tc>
          <w:tcPr>
            <w:tcW w:w="1856" w:type="dxa"/>
          </w:tcPr>
          <w:p w14:paraId="2A22F545">
            <w:r>
              <w:t>NULL</w:t>
            </w:r>
          </w:p>
        </w:tc>
        <w:tc>
          <w:tcPr>
            <w:tcW w:w="1310" w:type="dxa"/>
          </w:tcPr>
          <w:p w14:paraId="44CEA7B0">
            <w:r>
              <w:t>users.id</w:t>
            </w:r>
          </w:p>
        </w:tc>
      </w:tr>
      <w:tr w14:paraId="700F7837">
        <w:tc>
          <w:tcPr>
            <w:tcW w:w="1595" w:type="dxa"/>
          </w:tcPr>
          <w:p w14:paraId="5F8296DB">
            <w:r>
              <w:t>updated_by</w:t>
            </w:r>
          </w:p>
        </w:tc>
        <w:tc>
          <w:tcPr>
            <w:tcW w:w="1476" w:type="dxa"/>
          </w:tcPr>
          <w:p w14:paraId="6A500CEF">
            <w:r>
              <w:t>BIGINT</w:t>
            </w:r>
          </w:p>
        </w:tc>
        <w:tc>
          <w:tcPr>
            <w:tcW w:w="1309" w:type="dxa"/>
          </w:tcPr>
          <w:p w14:paraId="5C47BFA4">
            <w:r>
              <w:t>更新人ID</w:t>
            </w:r>
          </w:p>
        </w:tc>
        <w:tc>
          <w:tcPr>
            <w:tcW w:w="1310" w:type="dxa"/>
          </w:tcPr>
          <w:p w14:paraId="59BC6D47">
            <w:r>
              <w:t>是</w:t>
            </w:r>
          </w:p>
        </w:tc>
        <w:tc>
          <w:tcPr>
            <w:tcW w:w="1856" w:type="dxa"/>
          </w:tcPr>
          <w:p w14:paraId="2738FCE1">
            <w:r>
              <w:t>NULL</w:t>
            </w:r>
          </w:p>
        </w:tc>
        <w:tc>
          <w:tcPr>
            <w:tcW w:w="1310" w:type="dxa"/>
          </w:tcPr>
          <w:p w14:paraId="47F66F4B">
            <w:r>
              <w:t>users.id</w:t>
            </w:r>
          </w:p>
        </w:tc>
      </w:tr>
    </w:tbl>
    <w:p w14:paraId="6EAD24D8"/>
    <w:p w14:paraId="44EF7409">
      <w:pPr>
        <w:pStyle w:val="4"/>
      </w:pPr>
      <w:r>
        <w:t>users</w:t>
      </w:r>
    </w:p>
    <w:p w14:paraId="095F5EC1">
      <w:r>
        <w:t>系统用户账户。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4"/>
        <w:gridCol w:w="1476"/>
        <w:gridCol w:w="1137"/>
        <w:gridCol w:w="1137"/>
        <w:gridCol w:w="2185"/>
        <w:gridCol w:w="1137"/>
      </w:tblGrid>
      <w:tr w14:paraId="0E6DFD74">
        <w:tc>
          <w:tcPr>
            <w:tcW w:w="1440" w:type="dxa"/>
          </w:tcPr>
          <w:p w14:paraId="13DBCA56">
            <w:r>
              <w:t>字段名</w:t>
            </w:r>
          </w:p>
        </w:tc>
        <w:tc>
          <w:tcPr>
            <w:tcW w:w="1440" w:type="dxa"/>
          </w:tcPr>
          <w:p w14:paraId="0F821423">
            <w:r>
              <w:t>类型</w:t>
            </w:r>
          </w:p>
        </w:tc>
        <w:tc>
          <w:tcPr>
            <w:tcW w:w="1440" w:type="dxa"/>
          </w:tcPr>
          <w:p w14:paraId="29CE4769">
            <w:r>
              <w:t>含义</w:t>
            </w:r>
          </w:p>
        </w:tc>
        <w:tc>
          <w:tcPr>
            <w:tcW w:w="1440" w:type="dxa"/>
          </w:tcPr>
          <w:p w14:paraId="5A02899D">
            <w:r>
              <w:t>单位</w:t>
            </w:r>
          </w:p>
        </w:tc>
        <w:tc>
          <w:tcPr>
            <w:tcW w:w="1440" w:type="dxa"/>
          </w:tcPr>
          <w:p w14:paraId="323D5F76">
            <w:r>
              <w:t>示例</w:t>
            </w:r>
          </w:p>
        </w:tc>
        <w:tc>
          <w:tcPr>
            <w:tcW w:w="1440" w:type="dxa"/>
          </w:tcPr>
          <w:p w14:paraId="38CD222F">
            <w:r>
              <w:t>备注</w:t>
            </w:r>
          </w:p>
        </w:tc>
      </w:tr>
      <w:tr w14:paraId="19DAE596">
        <w:tc>
          <w:tcPr>
            <w:tcW w:w="1440" w:type="dxa"/>
          </w:tcPr>
          <w:p w14:paraId="7E3F8C75">
            <w:r>
              <w:t>id</w:t>
            </w:r>
          </w:p>
        </w:tc>
        <w:tc>
          <w:tcPr>
            <w:tcW w:w="1440" w:type="dxa"/>
          </w:tcPr>
          <w:p w14:paraId="0267305C">
            <w:r>
              <w:t>integer</w:t>
            </w:r>
          </w:p>
        </w:tc>
        <w:tc>
          <w:tcPr>
            <w:tcW w:w="1440" w:type="dxa"/>
          </w:tcPr>
          <w:p w14:paraId="43E64C6C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用户ID</w:t>
            </w:r>
          </w:p>
        </w:tc>
        <w:tc>
          <w:tcPr>
            <w:tcW w:w="1440" w:type="dxa"/>
          </w:tcPr>
          <w:p w14:paraId="3730D2FF">
            <w:r>
              <w:t>-</w:t>
            </w:r>
          </w:p>
        </w:tc>
        <w:tc>
          <w:tcPr>
            <w:tcW w:w="1440" w:type="dxa"/>
          </w:tcPr>
          <w:p w14:paraId="2AB536A0">
            <w:r>
              <w:t>1001</w:t>
            </w:r>
          </w:p>
        </w:tc>
        <w:tc>
          <w:tcPr>
            <w:tcW w:w="1440" w:type="dxa"/>
          </w:tcPr>
          <w:p w14:paraId="33491ACB">
            <w:r>
              <w:rPr>
                <w:rFonts w:hint="eastAsia" w:eastAsia="SimSun"/>
                <w:lang w:val="en-US" w:eastAsia="zh-CN"/>
              </w:rPr>
              <w:t>主键</w:t>
            </w:r>
            <w:r>
              <w:t>必填</w:t>
            </w:r>
          </w:p>
        </w:tc>
      </w:tr>
      <w:tr w14:paraId="3D1CFA68">
        <w:tc>
          <w:tcPr>
            <w:tcW w:w="1440" w:type="dxa"/>
          </w:tcPr>
          <w:p w14:paraId="6F4CF85E">
            <w:r>
              <w:t>username</w:t>
            </w:r>
          </w:p>
        </w:tc>
        <w:tc>
          <w:tcPr>
            <w:tcW w:w="1440" w:type="dxa"/>
          </w:tcPr>
          <w:p w14:paraId="60A56910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6178049B">
            <w:r>
              <w:t>用户名</w:t>
            </w:r>
          </w:p>
        </w:tc>
        <w:tc>
          <w:tcPr>
            <w:tcW w:w="1440" w:type="dxa"/>
          </w:tcPr>
          <w:p w14:paraId="4666C167">
            <w:r>
              <w:t>-</w:t>
            </w:r>
          </w:p>
        </w:tc>
        <w:tc>
          <w:tcPr>
            <w:tcW w:w="1440" w:type="dxa"/>
          </w:tcPr>
          <w:p w14:paraId="611BFCEE">
            <w:r>
              <w:t>示例值</w:t>
            </w:r>
          </w:p>
        </w:tc>
        <w:tc>
          <w:tcPr>
            <w:tcW w:w="1440" w:type="dxa"/>
          </w:tcPr>
          <w:p w14:paraId="2EB3567C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唯一</w:t>
            </w:r>
          </w:p>
        </w:tc>
      </w:tr>
      <w:tr w14:paraId="1EBDD27F">
        <w:tc>
          <w:tcPr>
            <w:tcW w:w="1440" w:type="dxa"/>
          </w:tcPr>
          <w:p w14:paraId="245D7373">
            <w:r>
              <w:t>email</w:t>
            </w:r>
          </w:p>
        </w:tc>
        <w:tc>
          <w:tcPr>
            <w:tcW w:w="1440" w:type="dxa"/>
          </w:tcPr>
          <w:p w14:paraId="267667A7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4CD1DA63">
            <w:r>
              <w:t>邮箱</w:t>
            </w:r>
          </w:p>
        </w:tc>
        <w:tc>
          <w:tcPr>
            <w:tcW w:w="1440" w:type="dxa"/>
          </w:tcPr>
          <w:p w14:paraId="02045FD1">
            <w:r>
              <w:t>-</w:t>
            </w:r>
          </w:p>
        </w:tc>
        <w:tc>
          <w:tcPr>
            <w:tcW w:w="1440" w:type="dxa"/>
          </w:tcPr>
          <w:p w14:paraId="3E470551">
            <w:r>
              <w:t>user@example.com</w:t>
            </w:r>
          </w:p>
        </w:tc>
        <w:tc>
          <w:tcPr>
            <w:tcW w:w="1440" w:type="dxa"/>
          </w:tcPr>
          <w:p w14:paraId="01CD52FC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唯一</w:t>
            </w:r>
          </w:p>
        </w:tc>
      </w:tr>
      <w:tr w14:paraId="53DB782F">
        <w:tc>
          <w:tcPr>
            <w:tcW w:w="1440" w:type="dxa"/>
          </w:tcPr>
          <w:p w14:paraId="448D0598">
            <w:r>
              <w:t>password_hash</w:t>
            </w:r>
          </w:p>
        </w:tc>
        <w:tc>
          <w:tcPr>
            <w:tcW w:w="1440" w:type="dxa"/>
          </w:tcPr>
          <w:p w14:paraId="2698FDE7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1D1507E4">
            <w:r>
              <w:t>密码哈希</w:t>
            </w:r>
          </w:p>
        </w:tc>
        <w:tc>
          <w:tcPr>
            <w:tcW w:w="1440" w:type="dxa"/>
          </w:tcPr>
          <w:p w14:paraId="229472A3">
            <w:r>
              <w:t>-</w:t>
            </w:r>
          </w:p>
        </w:tc>
        <w:tc>
          <w:tcPr>
            <w:tcW w:w="1440" w:type="dxa"/>
          </w:tcPr>
          <w:p w14:paraId="323BD570">
            <w:r>
              <w:t>示例值</w:t>
            </w:r>
          </w:p>
        </w:tc>
        <w:tc>
          <w:tcPr>
            <w:tcW w:w="1440" w:type="dxa"/>
          </w:tcPr>
          <w:p w14:paraId="7A748681">
            <w:r>
              <w:t>必填</w:t>
            </w:r>
          </w:p>
        </w:tc>
      </w:tr>
      <w:tr w14:paraId="41C83C16">
        <w:tc>
          <w:tcPr>
            <w:tcW w:w="1440" w:type="dxa"/>
          </w:tcPr>
          <w:p w14:paraId="726CDC6C">
            <w:r>
              <w:t>full_name</w:t>
            </w:r>
          </w:p>
        </w:tc>
        <w:tc>
          <w:tcPr>
            <w:tcW w:w="1440" w:type="dxa"/>
          </w:tcPr>
          <w:p w14:paraId="4B3F5788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4E236828">
            <w:r>
              <w:t>全名</w:t>
            </w:r>
          </w:p>
        </w:tc>
        <w:tc>
          <w:tcPr>
            <w:tcW w:w="1440" w:type="dxa"/>
          </w:tcPr>
          <w:p w14:paraId="6934D84D">
            <w:r>
              <w:t>-</w:t>
            </w:r>
          </w:p>
        </w:tc>
        <w:tc>
          <w:tcPr>
            <w:tcW w:w="1440" w:type="dxa"/>
          </w:tcPr>
          <w:p w14:paraId="5755BE16">
            <w:r>
              <w:t>示例值</w:t>
            </w:r>
          </w:p>
        </w:tc>
        <w:tc>
          <w:tcPr>
            <w:tcW w:w="1440" w:type="dxa"/>
          </w:tcPr>
          <w:p w14:paraId="6388CDDF"/>
        </w:tc>
      </w:tr>
      <w:tr w14:paraId="601D61C2">
        <w:tc>
          <w:tcPr>
            <w:tcW w:w="1440" w:type="dxa"/>
          </w:tcPr>
          <w:p w14:paraId="7882CD01">
            <w:r>
              <w:t>department_id</w:t>
            </w:r>
          </w:p>
        </w:tc>
        <w:tc>
          <w:tcPr>
            <w:tcW w:w="1440" w:type="dxa"/>
          </w:tcPr>
          <w:p w14:paraId="4DF3D5E1">
            <w:r>
              <w:t>integer</w:t>
            </w:r>
          </w:p>
        </w:tc>
        <w:tc>
          <w:tcPr>
            <w:tcW w:w="1440" w:type="dxa"/>
          </w:tcPr>
          <w:p w14:paraId="56523BB9">
            <w:r>
              <w:t>部</w:t>
            </w:r>
            <w:r>
              <w:rPr>
                <w:rFonts w:hint="eastAsia" w:eastAsia="SimSun"/>
                <w:lang w:val="en-US" w:eastAsia="zh-CN"/>
              </w:rPr>
              <w:t>门</w:t>
            </w:r>
            <w:r>
              <w:t>ID</w:t>
            </w:r>
          </w:p>
        </w:tc>
        <w:tc>
          <w:tcPr>
            <w:tcW w:w="1440" w:type="dxa"/>
          </w:tcPr>
          <w:p w14:paraId="5ED3A9C6">
            <w:r>
              <w:t>-</w:t>
            </w:r>
          </w:p>
        </w:tc>
        <w:tc>
          <w:tcPr>
            <w:tcW w:w="1440" w:type="dxa"/>
          </w:tcPr>
          <w:p w14:paraId="3D657995">
            <w:r>
              <w:t>1001</w:t>
            </w:r>
          </w:p>
        </w:tc>
        <w:tc>
          <w:tcPr>
            <w:tcW w:w="1440" w:type="dxa"/>
          </w:tcPr>
          <w:p w14:paraId="65A03CD9">
            <w:r>
              <w:t>关联外键</w:t>
            </w:r>
          </w:p>
        </w:tc>
      </w:tr>
      <w:tr w14:paraId="6CFA109C">
        <w:tc>
          <w:tcPr>
            <w:tcW w:w="1440" w:type="dxa"/>
          </w:tcPr>
          <w:p w14:paraId="7DA1CD60">
            <w:r>
              <w:t>role</w:t>
            </w:r>
          </w:p>
        </w:tc>
        <w:tc>
          <w:tcPr>
            <w:tcW w:w="1440" w:type="dxa"/>
          </w:tcPr>
          <w:p w14:paraId="4C6BCAA9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245EECFF">
            <w:r>
              <w:t>角色</w:t>
            </w:r>
          </w:p>
        </w:tc>
        <w:tc>
          <w:tcPr>
            <w:tcW w:w="1440" w:type="dxa"/>
          </w:tcPr>
          <w:p w14:paraId="35F0C17F">
            <w:r>
              <w:t>-</w:t>
            </w:r>
          </w:p>
        </w:tc>
        <w:tc>
          <w:tcPr>
            <w:tcW w:w="1440" w:type="dxa"/>
          </w:tcPr>
          <w:p w14:paraId="07E5AC5D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employee</w:t>
            </w:r>
          </w:p>
        </w:tc>
        <w:tc>
          <w:tcPr>
            <w:tcW w:w="1440" w:type="dxa"/>
          </w:tcPr>
          <w:p w14:paraId="285F2368"/>
        </w:tc>
      </w:tr>
      <w:tr w14:paraId="3DF2B80C">
        <w:tc>
          <w:tcPr>
            <w:tcW w:w="1440" w:type="dxa"/>
          </w:tcPr>
          <w:p w14:paraId="0F089CA4">
            <w:r>
              <w:t>status</w:t>
            </w:r>
          </w:p>
        </w:tc>
        <w:tc>
          <w:tcPr>
            <w:tcW w:w="1440" w:type="dxa"/>
          </w:tcPr>
          <w:p w14:paraId="63ACB579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2CFC325C">
            <w:r>
              <w:t>状态</w:t>
            </w:r>
          </w:p>
        </w:tc>
        <w:tc>
          <w:tcPr>
            <w:tcW w:w="1440" w:type="dxa"/>
          </w:tcPr>
          <w:p w14:paraId="55BA2E3F">
            <w:r>
              <w:t>-</w:t>
            </w:r>
          </w:p>
        </w:tc>
        <w:tc>
          <w:tcPr>
            <w:tcW w:w="1440" w:type="dxa"/>
          </w:tcPr>
          <w:p w14:paraId="4DF4AE5E">
            <w:r>
              <w:t>active</w:t>
            </w:r>
          </w:p>
        </w:tc>
        <w:tc>
          <w:tcPr>
            <w:tcW w:w="1440" w:type="dxa"/>
          </w:tcPr>
          <w:p w14:paraId="0962A9A8"/>
        </w:tc>
      </w:tr>
      <w:tr w14:paraId="7BFEA227">
        <w:tc>
          <w:tcPr>
            <w:tcW w:w="1440" w:type="dxa"/>
          </w:tcPr>
          <w:p w14:paraId="3ACE1ED8">
            <w:r>
              <w:t>phone</w:t>
            </w:r>
          </w:p>
        </w:tc>
        <w:tc>
          <w:tcPr>
            <w:tcW w:w="1440" w:type="dxa"/>
          </w:tcPr>
          <w:p w14:paraId="0BF0F556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3A68F71F">
            <w:r>
              <w:t>电话</w:t>
            </w:r>
          </w:p>
        </w:tc>
        <w:tc>
          <w:tcPr>
            <w:tcW w:w="1440" w:type="dxa"/>
          </w:tcPr>
          <w:p w14:paraId="1BDD533E">
            <w:r>
              <w:t>-</w:t>
            </w:r>
          </w:p>
        </w:tc>
        <w:tc>
          <w:tcPr>
            <w:tcW w:w="1440" w:type="dxa"/>
          </w:tcPr>
          <w:p w14:paraId="7F89190F">
            <w:r>
              <w:t>+1-555-0100</w:t>
            </w:r>
          </w:p>
        </w:tc>
        <w:tc>
          <w:tcPr>
            <w:tcW w:w="1440" w:type="dxa"/>
          </w:tcPr>
          <w:p w14:paraId="6680AF57"/>
        </w:tc>
      </w:tr>
      <w:tr w14:paraId="7E17A114">
        <w:tc>
          <w:tcPr>
            <w:tcW w:w="1440" w:type="dxa"/>
          </w:tcPr>
          <w:p w14:paraId="134DB42D">
            <w:r>
              <w:t>avatar_url</w:t>
            </w:r>
          </w:p>
        </w:tc>
        <w:tc>
          <w:tcPr>
            <w:tcW w:w="1440" w:type="dxa"/>
          </w:tcPr>
          <w:p w14:paraId="048E88F2">
            <w:r>
              <w:t>text</w:t>
            </w:r>
          </w:p>
        </w:tc>
        <w:tc>
          <w:tcPr>
            <w:tcW w:w="1440" w:type="dxa"/>
          </w:tcPr>
          <w:p w14:paraId="0B15A4DA">
            <w:r>
              <w:t>头像地址</w:t>
            </w:r>
          </w:p>
        </w:tc>
        <w:tc>
          <w:tcPr>
            <w:tcW w:w="1440" w:type="dxa"/>
          </w:tcPr>
          <w:p w14:paraId="0D47FC2D">
            <w:r>
              <w:t>-</w:t>
            </w:r>
          </w:p>
        </w:tc>
        <w:tc>
          <w:tcPr>
            <w:tcW w:w="1440" w:type="dxa"/>
          </w:tcPr>
          <w:p w14:paraId="2478E084">
            <w:r>
              <w:t>示例值</w:t>
            </w:r>
          </w:p>
        </w:tc>
        <w:tc>
          <w:tcPr>
            <w:tcW w:w="1440" w:type="dxa"/>
          </w:tcPr>
          <w:p w14:paraId="31204547"/>
        </w:tc>
      </w:tr>
      <w:tr w14:paraId="2A20274B">
        <w:tc>
          <w:tcPr>
            <w:tcW w:w="1440" w:type="dxa"/>
          </w:tcPr>
          <w:p w14:paraId="3DD93B16">
            <w:r>
              <w:t>created_at</w:t>
            </w:r>
          </w:p>
        </w:tc>
        <w:tc>
          <w:tcPr>
            <w:tcW w:w="1440" w:type="dxa"/>
          </w:tcPr>
          <w:p w14:paraId="1D9B65A4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440" w:type="dxa"/>
          </w:tcPr>
          <w:p w14:paraId="4072A87D">
            <w:r>
              <w:t>创建时间</w:t>
            </w:r>
          </w:p>
        </w:tc>
        <w:tc>
          <w:tcPr>
            <w:tcW w:w="1440" w:type="dxa"/>
          </w:tcPr>
          <w:p w14:paraId="5BA38D1C">
            <w:r>
              <w:t>-</w:t>
            </w:r>
          </w:p>
        </w:tc>
        <w:tc>
          <w:tcPr>
            <w:tcW w:w="1440" w:type="dxa"/>
          </w:tcPr>
          <w:p w14:paraId="3B8C4803">
            <w:r>
              <w:t>2025-11-11 08:00</w:t>
            </w:r>
          </w:p>
        </w:tc>
        <w:tc>
          <w:tcPr>
            <w:tcW w:w="1440" w:type="dxa"/>
          </w:tcPr>
          <w:p w14:paraId="6628402D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5B0DC919">
        <w:tc>
          <w:tcPr>
            <w:tcW w:w="1440" w:type="dxa"/>
          </w:tcPr>
          <w:p w14:paraId="0A654475">
            <w:r>
              <w:t>updated_at</w:t>
            </w:r>
          </w:p>
        </w:tc>
        <w:tc>
          <w:tcPr>
            <w:tcW w:w="1440" w:type="dxa"/>
          </w:tcPr>
          <w:p w14:paraId="6EF7C48F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440" w:type="dxa"/>
          </w:tcPr>
          <w:p w14:paraId="16A67158">
            <w:r>
              <w:t>更新时间</w:t>
            </w:r>
          </w:p>
        </w:tc>
        <w:tc>
          <w:tcPr>
            <w:tcW w:w="1440" w:type="dxa"/>
          </w:tcPr>
          <w:p w14:paraId="18AF403F">
            <w:r>
              <w:t>时间</w:t>
            </w:r>
          </w:p>
        </w:tc>
        <w:tc>
          <w:tcPr>
            <w:tcW w:w="1440" w:type="dxa"/>
          </w:tcPr>
          <w:p w14:paraId="66817BAC">
            <w:r>
              <w:t>2025-11-11</w:t>
            </w:r>
          </w:p>
        </w:tc>
        <w:tc>
          <w:tcPr>
            <w:tcW w:w="1440" w:type="dxa"/>
          </w:tcPr>
          <w:p w14:paraId="275C8CBD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</w:tbl>
    <w:p w14:paraId="5ED29A5B"/>
    <w:p w14:paraId="2A892188">
      <w:pPr>
        <w:pStyle w:val="4"/>
      </w:pPr>
      <w:r>
        <w:t>vehicles</w:t>
      </w:r>
    </w:p>
    <w:p w14:paraId="22893225">
      <w:r>
        <w:t>车辆（车头）档案。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6"/>
        <w:gridCol w:w="1476"/>
        <w:gridCol w:w="1288"/>
        <w:gridCol w:w="1293"/>
        <w:gridCol w:w="1518"/>
        <w:gridCol w:w="1375"/>
      </w:tblGrid>
      <w:tr w14:paraId="768252A0">
        <w:tc>
          <w:tcPr>
            <w:tcW w:w="1440" w:type="dxa"/>
          </w:tcPr>
          <w:p w14:paraId="7F40AE1A">
            <w:r>
              <w:t>字段名</w:t>
            </w:r>
          </w:p>
        </w:tc>
        <w:tc>
          <w:tcPr>
            <w:tcW w:w="1440" w:type="dxa"/>
          </w:tcPr>
          <w:p w14:paraId="52AC8467">
            <w:r>
              <w:t>类型</w:t>
            </w:r>
          </w:p>
        </w:tc>
        <w:tc>
          <w:tcPr>
            <w:tcW w:w="1440" w:type="dxa"/>
          </w:tcPr>
          <w:p w14:paraId="75D0F645">
            <w:r>
              <w:t>含义</w:t>
            </w:r>
          </w:p>
        </w:tc>
        <w:tc>
          <w:tcPr>
            <w:tcW w:w="1440" w:type="dxa"/>
          </w:tcPr>
          <w:p w14:paraId="20D80936">
            <w:r>
              <w:t>单位</w:t>
            </w:r>
          </w:p>
        </w:tc>
        <w:tc>
          <w:tcPr>
            <w:tcW w:w="1440" w:type="dxa"/>
          </w:tcPr>
          <w:p w14:paraId="29CA83EC">
            <w:r>
              <w:t>示例</w:t>
            </w:r>
          </w:p>
        </w:tc>
        <w:tc>
          <w:tcPr>
            <w:tcW w:w="1440" w:type="dxa"/>
          </w:tcPr>
          <w:p w14:paraId="22FE5A19">
            <w:r>
              <w:t>备注</w:t>
            </w:r>
          </w:p>
        </w:tc>
      </w:tr>
      <w:tr w14:paraId="72CBF7D0">
        <w:tc>
          <w:tcPr>
            <w:tcW w:w="1440" w:type="dxa"/>
          </w:tcPr>
          <w:p w14:paraId="5730932A">
            <w:r>
              <w:t>vehicle_id</w:t>
            </w:r>
          </w:p>
        </w:tc>
        <w:tc>
          <w:tcPr>
            <w:tcW w:w="1440" w:type="dxa"/>
          </w:tcPr>
          <w:p w14:paraId="027CBA7A">
            <w:r>
              <w:t>bigint</w:t>
            </w:r>
          </w:p>
        </w:tc>
        <w:tc>
          <w:tcPr>
            <w:tcW w:w="1440" w:type="dxa"/>
          </w:tcPr>
          <w:p w14:paraId="17BA1D99">
            <w:r>
              <w:t>车辆ID</w:t>
            </w:r>
          </w:p>
        </w:tc>
        <w:tc>
          <w:tcPr>
            <w:tcW w:w="1440" w:type="dxa"/>
          </w:tcPr>
          <w:p w14:paraId="780D732F">
            <w:r>
              <w:t>-</w:t>
            </w:r>
          </w:p>
        </w:tc>
        <w:tc>
          <w:tcPr>
            <w:tcW w:w="1440" w:type="dxa"/>
          </w:tcPr>
          <w:p w14:paraId="1473AA81">
            <w:r>
              <w:t>1001</w:t>
            </w:r>
          </w:p>
        </w:tc>
        <w:tc>
          <w:tcPr>
            <w:tcW w:w="1440" w:type="dxa"/>
          </w:tcPr>
          <w:p w14:paraId="144B60A4">
            <w:r>
              <w:rPr>
                <w:rFonts w:hint="eastAsia" w:eastAsia="SimSun"/>
                <w:lang w:val="en-US" w:eastAsia="zh-CN"/>
              </w:rPr>
              <w:t>主键，</w:t>
            </w:r>
            <w:r>
              <w:t>必填</w:t>
            </w:r>
          </w:p>
        </w:tc>
      </w:tr>
      <w:tr w14:paraId="21DCFCD1">
        <w:tc>
          <w:tcPr>
            <w:tcW w:w="1440" w:type="dxa"/>
          </w:tcPr>
          <w:p w14:paraId="7F0C9467">
            <w:r>
              <w:t>carrier_id</w:t>
            </w:r>
          </w:p>
        </w:tc>
        <w:tc>
          <w:tcPr>
            <w:tcW w:w="1440" w:type="dxa"/>
          </w:tcPr>
          <w:p w14:paraId="1E0A04D9">
            <w:r>
              <w:t>bigint</w:t>
            </w:r>
          </w:p>
        </w:tc>
        <w:tc>
          <w:tcPr>
            <w:tcW w:w="1440" w:type="dxa"/>
          </w:tcPr>
          <w:p w14:paraId="11709801">
            <w:r>
              <w:t>承运商ID</w:t>
            </w:r>
          </w:p>
        </w:tc>
        <w:tc>
          <w:tcPr>
            <w:tcW w:w="1440" w:type="dxa"/>
          </w:tcPr>
          <w:p w14:paraId="6A2C22A9">
            <w:r>
              <w:t>-</w:t>
            </w:r>
          </w:p>
        </w:tc>
        <w:tc>
          <w:tcPr>
            <w:tcW w:w="1440" w:type="dxa"/>
          </w:tcPr>
          <w:p w14:paraId="3BECA7B7">
            <w:r>
              <w:t>1001</w:t>
            </w:r>
          </w:p>
        </w:tc>
        <w:tc>
          <w:tcPr>
            <w:tcW w:w="1440" w:type="dxa"/>
          </w:tcPr>
          <w:p w14:paraId="4F7C0EFD">
            <w:r>
              <w:t>关联外键</w:t>
            </w:r>
          </w:p>
        </w:tc>
      </w:tr>
      <w:tr w14:paraId="661F98E5">
        <w:tc>
          <w:tcPr>
            <w:tcW w:w="1440" w:type="dxa"/>
          </w:tcPr>
          <w:p w14:paraId="25A23F48">
            <w:r>
              <w:t>vehicle_code</w:t>
            </w:r>
          </w:p>
        </w:tc>
        <w:tc>
          <w:tcPr>
            <w:tcW w:w="1440" w:type="dxa"/>
          </w:tcPr>
          <w:p w14:paraId="0EF98EF1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0B397E10">
            <w:r>
              <w:t>车辆编码</w:t>
            </w:r>
          </w:p>
        </w:tc>
        <w:tc>
          <w:tcPr>
            <w:tcW w:w="1440" w:type="dxa"/>
          </w:tcPr>
          <w:p w14:paraId="0D031701">
            <w:r>
              <w:t>-</w:t>
            </w:r>
          </w:p>
        </w:tc>
        <w:tc>
          <w:tcPr>
            <w:tcW w:w="1440" w:type="dxa"/>
          </w:tcPr>
          <w:p w14:paraId="166EBA82">
            <w:r>
              <w:t>示例编码</w:t>
            </w:r>
          </w:p>
        </w:tc>
        <w:tc>
          <w:tcPr>
            <w:tcW w:w="1440" w:type="dxa"/>
          </w:tcPr>
          <w:p w14:paraId="281DF5B6"/>
        </w:tc>
      </w:tr>
      <w:tr w14:paraId="42667717">
        <w:tc>
          <w:tcPr>
            <w:tcW w:w="1440" w:type="dxa"/>
          </w:tcPr>
          <w:p w14:paraId="1E3F3BD1">
            <w:r>
              <w:t>plate_number</w:t>
            </w:r>
          </w:p>
        </w:tc>
        <w:tc>
          <w:tcPr>
            <w:tcW w:w="1440" w:type="dxa"/>
          </w:tcPr>
          <w:p w14:paraId="74AA4E2B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13385C4E">
            <w:r>
              <w:t>车牌号</w:t>
            </w:r>
          </w:p>
        </w:tc>
        <w:tc>
          <w:tcPr>
            <w:tcW w:w="1440" w:type="dxa"/>
          </w:tcPr>
          <w:p w14:paraId="2F40AF34">
            <w:r>
              <w:t>-</w:t>
            </w:r>
          </w:p>
        </w:tc>
        <w:tc>
          <w:tcPr>
            <w:tcW w:w="1440" w:type="dxa"/>
          </w:tcPr>
          <w:p w14:paraId="197F42F7">
            <w:r>
              <w:t>示例编号</w:t>
            </w:r>
          </w:p>
        </w:tc>
        <w:tc>
          <w:tcPr>
            <w:tcW w:w="1440" w:type="dxa"/>
          </w:tcPr>
          <w:p w14:paraId="6E293C64"/>
        </w:tc>
      </w:tr>
      <w:tr w14:paraId="5E12BDA5">
        <w:tc>
          <w:tcPr>
            <w:tcW w:w="1440" w:type="dxa"/>
          </w:tcPr>
          <w:p w14:paraId="799BE6C4">
            <w:r>
              <w:t>vehicle_type</w:t>
            </w:r>
          </w:p>
        </w:tc>
        <w:tc>
          <w:tcPr>
            <w:tcW w:w="1440" w:type="dxa"/>
          </w:tcPr>
          <w:p w14:paraId="70507070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4E4A4ABC">
            <w:r>
              <w:t>车辆类型</w:t>
            </w:r>
          </w:p>
        </w:tc>
        <w:tc>
          <w:tcPr>
            <w:tcW w:w="1440" w:type="dxa"/>
          </w:tcPr>
          <w:p w14:paraId="75439BAF">
            <w:r>
              <w:t>-</w:t>
            </w:r>
          </w:p>
        </w:tc>
        <w:tc>
          <w:tcPr>
            <w:tcW w:w="1440" w:type="dxa"/>
          </w:tcPr>
          <w:p w14:paraId="7035F1BD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truck</w:t>
            </w:r>
          </w:p>
        </w:tc>
        <w:tc>
          <w:tcPr>
            <w:tcW w:w="1440" w:type="dxa"/>
          </w:tcPr>
          <w:p w14:paraId="6C33D525"/>
        </w:tc>
      </w:tr>
      <w:tr w14:paraId="46A1798C">
        <w:tc>
          <w:tcPr>
            <w:tcW w:w="1440" w:type="dxa"/>
          </w:tcPr>
          <w:p w14:paraId="34077651">
            <w:r>
              <w:t>vin</w:t>
            </w:r>
          </w:p>
        </w:tc>
        <w:tc>
          <w:tcPr>
            <w:tcW w:w="1440" w:type="dxa"/>
          </w:tcPr>
          <w:p w14:paraId="70F25B33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3ED2AE44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车辆识别码</w:t>
            </w:r>
          </w:p>
        </w:tc>
        <w:tc>
          <w:tcPr>
            <w:tcW w:w="1440" w:type="dxa"/>
          </w:tcPr>
          <w:p w14:paraId="278835C7">
            <w:r>
              <w:t>-</w:t>
            </w:r>
          </w:p>
        </w:tc>
        <w:tc>
          <w:tcPr>
            <w:tcW w:w="1440" w:type="dxa"/>
          </w:tcPr>
          <w:p w14:paraId="3E9A6C12">
            <w:r>
              <w:t>示例值</w:t>
            </w:r>
          </w:p>
        </w:tc>
        <w:tc>
          <w:tcPr>
            <w:tcW w:w="1440" w:type="dxa"/>
          </w:tcPr>
          <w:p w14:paraId="2C3BF7BC"/>
        </w:tc>
      </w:tr>
      <w:tr w14:paraId="16272C18">
        <w:tc>
          <w:tcPr>
            <w:tcW w:w="1440" w:type="dxa"/>
          </w:tcPr>
          <w:p w14:paraId="1D29367F">
            <w:r>
              <w:t>capacity_weight</w:t>
            </w:r>
          </w:p>
        </w:tc>
        <w:tc>
          <w:tcPr>
            <w:tcW w:w="1440" w:type="dxa"/>
          </w:tcPr>
          <w:p w14:paraId="38AAACBC">
            <w:r>
              <w:t>numeric</w:t>
            </w:r>
          </w:p>
        </w:tc>
        <w:tc>
          <w:tcPr>
            <w:tcW w:w="1440" w:type="dxa"/>
          </w:tcPr>
          <w:p w14:paraId="6CB2BF1C">
            <w:r>
              <w:t>载重能力</w:t>
            </w:r>
          </w:p>
        </w:tc>
        <w:tc>
          <w:tcPr>
            <w:tcW w:w="1440" w:type="dxa"/>
          </w:tcPr>
          <w:p w14:paraId="6AA6DEED">
            <w:r>
              <w:t>kg</w:t>
            </w:r>
          </w:p>
        </w:tc>
        <w:tc>
          <w:tcPr>
            <w:tcW w:w="1440" w:type="dxa"/>
          </w:tcPr>
          <w:p w14:paraId="26E3D9BD">
            <w:r>
              <w:t>100.0</w:t>
            </w:r>
          </w:p>
        </w:tc>
        <w:tc>
          <w:tcPr>
            <w:tcW w:w="1440" w:type="dxa"/>
          </w:tcPr>
          <w:p w14:paraId="7CC838B3"/>
        </w:tc>
      </w:tr>
      <w:tr w14:paraId="053DAF2B">
        <w:tc>
          <w:tcPr>
            <w:tcW w:w="1440" w:type="dxa"/>
          </w:tcPr>
          <w:p w14:paraId="7919A98E">
            <w:r>
              <w:t>capacity_volume</w:t>
            </w:r>
          </w:p>
        </w:tc>
        <w:tc>
          <w:tcPr>
            <w:tcW w:w="1440" w:type="dxa"/>
          </w:tcPr>
          <w:p w14:paraId="71BA1149">
            <w:r>
              <w:t>numeric</w:t>
            </w:r>
          </w:p>
        </w:tc>
        <w:tc>
          <w:tcPr>
            <w:tcW w:w="1440" w:type="dxa"/>
          </w:tcPr>
          <w:p w14:paraId="2CEA19E1">
            <w:r>
              <w:t>容积能力</w:t>
            </w:r>
          </w:p>
        </w:tc>
        <w:tc>
          <w:tcPr>
            <w:tcW w:w="1440" w:type="dxa"/>
          </w:tcPr>
          <w:p w14:paraId="7F18281A">
            <w:r>
              <w:t>立方米</w:t>
            </w:r>
          </w:p>
        </w:tc>
        <w:tc>
          <w:tcPr>
            <w:tcW w:w="1440" w:type="dxa"/>
          </w:tcPr>
          <w:p w14:paraId="03FCCFE2">
            <w:r>
              <w:t>100.0</w:t>
            </w:r>
          </w:p>
        </w:tc>
        <w:tc>
          <w:tcPr>
            <w:tcW w:w="1440" w:type="dxa"/>
          </w:tcPr>
          <w:p w14:paraId="6CC139A2"/>
        </w:tc>
      </w:tr>
      <w:tr w14:paraId="1A875B4A">
        <w:tc>
          <w:tcPr>
            <w:tcW w:w="1440" w:type="dxa"/>
          </w:tcPr>
          <w:p w14:paraId="6A8F9B3D">
            <w:r>
              <w:t>status</w:t>
            </w:r>
          </w:p>
        </w:tc>
        <w:tc>
          <w:tcPr>
            <w:tcW w:w="1440" w:type="dxa"/>
          </w:tcPr>
          <w:p w14:paraId="2438FC15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29923A6E">
            <w:r>
              <w:t>状态</w:t>
            </w:r>
          </w:p>
        </w:tc>
        <w:tc>
          <w:tcPr>
            <w:tcW w:w="1440" w:type="dxa"/>
          </w:tcPr>
          <w:p w14:paraId="178ABDE5">
            <w:r>
              <w:t>-</w:t>
            </w:r>
          </w:p>
        </w:tc>
        <w:tc>
          <w:tcPr>
            <w:tcW w:w="1440" w:type="dxa"/>
          </w:tcPr>
          <w:p w14:paraId="51D502A7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maintenance</w:t>
            </w:r>
          </w:p>
        </w:tc>
        <w:tc>
          <w:tcPr>
            <w:tcW w:w="1440" w:type="dxa"/>
          </w:tcPr>
          <w:p w14:paraId="350F8D82"/>
        </w:tc>
      </w:tr>
      <w:tr w14:paraId="1B6992E5">
        <w:tc>
          <w:tcPr>
            <w:tcW w:w="1440" w:type="dxa"/>
          </w:tcPr>
          <w:p w14:paraId="3D7CEC6C">
            <w:r>
              <w:t>notes</w:t>
            </w:r>
          </w:p>
        </w:tc>
        <w:tc>
          <w:tcPr>
            <w:tcW w:w="1440" w:type="dxa"/>
          </w:tcPr>
          <w:p w14:paraId="296C8021">
            <w:r>
              <w:t>text</w:t>
            </w:r>
          </w:p>
        </w:tc>
        <w:tc>
          <w:tcPr>
            <w:tcW w:w="1440" w:type="dxa"/>
          </w:tcPr>
          <w:p w14:paraId="6115E421">
            <w:r>
              <w:t>备注</w:t>
            </w:r>
          </w:p>
        </w:tc>
        <w:tc>
          <w:tcPr>
            <w:tcW w:w="1440" w:type="dxa"/>
          </w:tcPr>
          <w:p w14:paraId="617B9AE5">
            <w:r>
              <w:t>-</w:t>
            </w:r>
          </w:p>
        </w:tc>
        <w:tc>
          <w:tcPr>
            <w:tcW w:w="1440" w:type="dxa"/>
          </w:tcPr>
          <w:p w14:paraId="6FAF755B">
            <w:r>
              <w:t>示例值</w:t>
            </w:r>
          </w:p>
        </w:tc>
        <w:tc>
          <w:tcPr>
            <w:tcW w:w="1440" w:type="dxa"/>
          </w:tcPr>
          <w:p w14:paraId="425931AB"/>
        </w:tc>
      </w:tr>
      <w:tr w14:paraId="7F60AAAD">
        <w:tc>
          <w:tcPr>
            <w:tcW w:w="1440" w:type="dxa"/>
          </w:tcPr>
          <w:p w14:paraId="7E4D7F65">
            <w:r>
              <w:t>created_at</w:t>
            </w:r>
          </w:p>
        </w:tc>
        <w:tc>
          <w:tcPr>
            <w:tcW w:w="1440" w:type="dxa"/>
          </w:tcPr>
          <w:p w14:paraId="061740B5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440" w:type="dxa"/>
          </w:tcPr>
          <w:p w14:paraId="4169E9A1">
            <w:r>
              <w:t>创建时间</w:t>
            </w:r>
          </w:p>
        </w:tc>
        <w:tc>
          <w:tcPr>
            <w:tcW w:w="1440" w:type="dxa"/>
          </w:tcPr>
          <w:p w14:paraId="7EDA6AE6">
            <w:r>
              <w:t>-</w:t>
            </w:r>
          </w:p>
        </w:tc>
        <w:tc>
          <w:tcPr>
            <w:tcW w:w="1440" w:type="dxa"/>
          </w:tcPr>
          <w:p w14:paraId="0CB8ED76">
            <w:r>
              <w:t>2025-11-11 08:00</w:t>
            </w:r>
          </w:p>
        </w:tc>
        <w:tc>
          <w:tcPr>
            <w:tcW w:w="1440" w:type="dxa"/>
          </w:tcPr>
          <w:p w14:paraId="57987468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6EB8D641">
        <w:tc>
          <w:tcPr>
            <w:tcW w:w="1440" w:type="dxa"/>
          </w:tcPr>
          <w:p w14:paraId="35D43F50">
            <w:r>
              <w:t>updated_at</w:t>
            </w:r>
          </w:p>
        </w:tc>
        <w:tc>
          <w:tcPr>
            <w:tcW w:w="1440" w:type="dxa"/>
          </w:tcPr>
          <w:p w14:paraId="469B6900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440" w:type="dxa"/>
          </w:tcPr>
          <w:p w14:paraId="46427F1D">
            <w:r>
              <w:t>更新时间</w:t>
            </w:r>
          </w:p>
        </w:tc>
        <w:tc>
          <w:tcPr>
            <w:tcW w:w="1440" w:type="dxa"/>
          </w:tcPr>
          <w:p w14:paraId="0F9A6CE5">
            <w:r>
              <w:t>时间</w:t>
            </w:r>
          </w:p>
        </w:tc>
        <w:tc>
          <w:tcPr>
            <w:tcW w:w="1440" w:type="dxa"/>
          </w:tcPr>
          <w:p w14:paraId="3386FD3B">
            <w:r>
              <w:t>2025-11-11</w:t>
            </w:r>
          </w:p>
        </w:tc>
        <w:tc>
          <w:tcPr>
            <w:tcW w:w="1440" w:type="dxa"/>
          </w:tcPr>
          <w:p w14:paraId="2E520266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0F86C701">
        <w:tc>
          <w:tcPr>
            <w:tcW w:w="1906" w:type="dxa"/>
          </w:tcPr>
          <w:p w14:paraId="78321A34">
            <w:r>
              <w:t>created_by</w:t>
            </w:r>
          </w:p>
        </w:tc>
        <w:tc>
          <w:tcPr>
            <w:tcW w:w="1476" w:type="dxa"/>
          </w:tcPr>
          <w:p w14:paraId="72A1ACA9">
            <w:r>
              <w:t>BIGINT</w:t>
            </w:r>
          </w:p>
        </w:tc>
        <w:tc>
          <w:tcPr>
            <w:tcW w:w="1308" w:type="dxa"/>
          </w:tcPr>
          <w:p w14:paraId="314454BA">
            <w:r>
              <w:t>创建人ID</w:t>
            </w:r>
          </w:p>
        </w:tc>
        <w:tc>
          <w:tcPr>
            <w:tcW w:w="1311" w:type="dxa"/>
          </w:tcPr>
          <w:p w14:paraId="51C4AF38">
            <w:r>
              <w:t>是</w:t>
            </w:r>
          </w:p>
        </w:tc>
        <w:tc>
          <w:tcPr>
            <w:tcW w:w="1518" w:type="dxa"/>
          </w:tcPr>
          <w:p w14:paraId="50563C61">
            <w:r>
              <w:t>NULL</w:t>
            </w:r>
          </w:p>
        </w:tc>
        <w:tc>
          <w:tcPr>
            <w:tcW w:w="1337" w:type="dxa"/>
          </w:tcPr>
          <w:p w14:paraId="50E02EEF">
            <w:r>
              <w:t>users.id</w:t>
            </w:r>
          </w:p>
        </w:tc>
      </w:tr>
      <w:tr w14:paraId="7825F28C">
        <w:tc>
          <w:tcPr>
            <w:tcW w:w="1906" w:type="dxa"/>
          </w:tcPr>
          <w:p w14:paraId="03630A60">
            <w:r>
              <w:t>updated_by</w:t>
            </w:r>
          </w:p>
        </w:tc>
        <w:tc>
          <w:tcPr>
            <w:tcW w:w="1476" w:type="dxa"/>
          </w:tcPr>
          <w:p w14:paraId="3D1A0D41">
            <w:r>
              <w:t>BIGINT</w:t>
            </w:r>
          </w:p>
        </w:tc>
        <w:tc>
          <w:tcPr>
            <w:tcW w:w="1308" w:type="dxa"/>
          </w:tcPr>
          <w:p w14:paraId="1C6DDEB6">
            <w:r>
              <w:t>更新人ID</w:t>
            </w:r>
          </w:p>
        </w:tc>
        <w:tc>
          <w:tcPr>
            <w:tcW w:w="1311" w:type="dxa"/>
          </w:tcPr>
          <w:p w14:paraId="6E53CCC0">
            <w:r>
              <w:t>是</w:t>
            </w:r>
          </w:p>
        </w:tc>
        <w:tc>
          <w:tcPr>
            <w:tcW w:w="1518" w:type="dxa"/>
          </w:tcPr>
          <w:p w14:paraId="6AA51830">
            <w:r>
              <w:t>NULL</w:t>
            </w:r>
          </w:p>
        </w:tc>
        <w:tc>
          <w:tcPr>
            <w:tcW w:w="1337" w:type="dxa"/>
          </w:tcPr>
          <w:p w14:paraId="0531C14C">
            <w:r>
              <w:t>users.id</w:t>
            </w:r>
          </w:p>
        </w:tc>
      </w:tr>
    </w:tbl>
    <w:p w14:paraId="0E77CD3A"/>
    <w:p w14:paraId="4F8462D3">
      <w:pPr>
        <w:pStyle w:val="4"/>
      </w:pPr>
      <w:r>
        <w:t>warehouses</w:t>
      </w:r>
    </w:p>
    <w:p w14:paraId="79FB6422">
      <w:r>
        <w:t>仓库主数据。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1476"/>
        <w:gridCol w:w="1062"/>
        <w:gridCol w:w="1062"/>
        <w:gridCol w:w="1702"/>
        <w:gridCol w:w="1628"/>
      </w:tblGrid>
      <w:tr w14:paraId="750A95A3">
        <w:tc>
          <w:tcPr>
            <w:tcW w:w="1926" w:type="dxa"/>
          </w:tcPr>
          <w:p w14:paraId="36F5173C">
            <w:r>
              <w:t>字段名</w:t>
            </w:r>
          </w:p>
        </w:tc>
        <w:tc>
          <w:tcPr>
            <w:tcW w:w="1476" w:type="dxa"/>
          </w:tcPr>
          <w:p w14:paraId="1BD824F6">
            <w:r>
              <w:t>类型</w:t>
            </w:r>
          </w:p>
        </w:tc>
        <w:tc>
          <w:tcPr>
            <w:tcW w:w="1062" w:type="dxa"/>
          </w:tcPr>
          <w:p w14:paraId="506B6656">
            <w:r>
              <w:t>含义</w:t>
            </w:r>
          </w:p>
        </w:tc>
        <w:tc>
          <w:tcPr>
            <w:tcW w:w="1062" w:type="dxa"/>
          </w:tcPr>
          <w:p w14:paraId="6E09E7ED">
            <w:r>
              <w:t>单位</w:t>
            </w:r>
          </w:p>
        </w:tc>
        <w:tc>
          <w:tcPr>
            <w:tcW w:w="1702" w:type="dxa"/>
          </w:tcPr>
          <w:p w14:paraId="4B0225CC">
            <w:r>
              <w:t>示例</w:t>
            </w:r>
          </w:p>
        </w:tc>
        <w:tc>
          <w:tcPr>
            <w:tcW w:w="1628" w:type="dxa"/>
          </w:tcPr>
          <w:p w14:paraId="60971660">
            <w:r>
              <w:t>备注</w:t>
            </w:r>
          </w:p>
        </w:tc>
      </w:tr>
      <w:tr w14:paraId="6C8CC1A2">
        <w:tc>
          <w:tcPr>
            <w:tcW w:w="1926" w:type="dxa"/>
          </w:tcPr>
          <w:p w14:paraId="05B58D62">
            <w:r>
              <w:t>warehouse_id</w:t>
            </w:r>
          </w:p>
        </w:tc>
        <w:tc>
          <w:tcPr>
            <w:tcW w:w="1476" w:type="dxa"/>
          </w:tcPr>
          <w:p w14:paraId="568F53C2">
            <w:r>
              <w:t>bigint</w:t>
            </w:r>
          </w:p>
        </w:tc>
        <w:tc>
          <w:tcPr>
            <w:tcW w:w="1062" w:type="dxa"/>
          </w:tcPr>
          <w:p w14:paraId="78821FE0">
            <w:r>
              <w:t>仓库ID</w:t>
            </w:r>
          </w:p>
        </w:tc>
        <w:tc>
          <w:tcPr>
            <w:tcW w:w="1062" w:type="dxa"/>
          </w:tcPr>
          <w:p w14:paraId="4A44555F">
            <w:r>
              <w:t>-</w:t>
            </w:r>
          </w:p>
        </w:tc>
        <w:tc>
          <w:tcPr>
            <w:tcW w:w="1702" w:type="dxa"/>
          </w:tcPr>
          <w:p w14:paraId="74399B9F">
            <w:r>
              <w:t>1001</w:t>
            </w:r>
          </w:p>
        </w:tc>
        <w:tc>
          <w:tcPr>
            <w:tcW w:w="1628" w:type="dxa"/>
          </w:tcPr>
          <w:p w14:paraId="1B2CEF6C">
            <w:r>
              <w:rPr>
                <w:rFonts w:hint="eastAsia" w:eastAsia="SimSun"/>
                <w:lang w:val="en-US" w:eastAsia="zh-CN"/>
              </w:rPr>
              <w:t>主键，</w:t>
            </w:r>
            <w:r>
              <w:t>必填</w:t>
            </w:r>
          </w:p>
        </w:tc>
      </w:tr>
      <w:tr w14:paraId="2D02F592">
        <w:tc>
          <w:tcPr>
            <w:tcW w:w="1926" w:type="dxa"/>
          </w:tcPr>
          <w:p w14:paraId="08A81AF4">
            <w:r>
              <w:t>location_id</w:t>
            </w:r>
          </w:p>
        </w:tc>
        <w:tc>
          <w:tcPr>
            <w:tcW w:w="1476" w:type="dxa"/>
          </w:tcPr>
          <w:p w14:paraId="5CF54756">
            <w:r>
              <w:t>bigint</w:t>
            </w:r>
          </w:p>
        </w:tc>
        <w:tc>
          <w:tcPr>
            <w:tcW w:w="1062" w:type="dxa"/>
          </w:tcPr>
          <w:p w14:paraId="39722D7D">
            <w:r>
              <w:t>地点ID</w:t>
            </w:r>
          </w:p>
        </w:tc>
        <w:tc>
          <w:tcPr>
            <w:tcW w:w="1062" w:type="dxa"/>
          </w:tcPr>
          <w:p w14:paraId="027E2F7C">
            <w:r>
              <w:t>-</w:t>
            </w:r>
          </w:p>
        </w:tc>
        <w:tc>
          <w:tcPr>
            <w:tcW w:w="1702" w:type="dxa"/>
          </w:tcPr>
          <w:p w14:paraId="1E6FF0AC">
            <w:r>
              <w:t>1001</w:t>
            </w:r>
          </w:p>
        </w:tc>
        <w:tc>
          <w:tcPr>
            <w:tcW w:w="1628" w:type="dxa"/>
          </w:tcPr>
          <w:p w14:paraId="2B2F8DAB">
            <w:r>
              <w:t>关联外键</w:t>
            </w:r>
          </w:p>
        </w:tc>
      </w:tr>
      <w:tr w14:paraId="0321AADB">
        <w:tc>
          <w:tcPr>
            <w:tcW w:w="1926" w:type="dxa"/>
          </w:tcPr>
          <w:p w14:paraId="4F748A51">
            <w:r>
              <w:t>warehouse_code</w:t>
            </w:r>
          </w:p>
        </w:tc>
        <w:tc>
          <w:tcPr>
            <w:tcW w:w="1476" w:type="dxa"/>
          </w:tcPr>
          <w:p w14:paraId="2154BC0B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062" w:type="dxa"/>
          </w:tcPr>
          <w:p w14:paraId="2E03D5CF">
            <w:r>
              <w:t>仓库编码</w:t>
            </w:r>
          </w:p>
        </w:tc>
        <w:tc>
          <w:tcPr>
            <w:tcW w:w="1062" w:type="dxa"/>
          </w:tcPr>
          <w:p w14:paraId="12997F53">
            <w:r>
              <w:t>-</w:t>
            </w:r>
          </w:p>
        </w:tc>
        <w:tc>
          <w:tcPr>
            <w:tcW w:w="1702" w:type="dxa"/>
          </w:tcPr>
          <w:p w14:paraId="28B46043">
            <w:r>
              <w:t>示例编码</w:t>
            </w:r>
          </w:p>
        </w:tc>
        <w:tc>
          <w:tcPr>
            <w:tcW w:w="1628" w:type="dxa"/>
          </w:tcPr>
          <w:p w14:paraId="53E2A8AD"/>
        </w:tc>
      </w:tr>
      <w:tr w14:paraId="12F19FAE">
        <w:tc>
          <w:tcPr>
            <w:tcW w:w="1926" w:type="dxa"/>
          </w:tcPr>
          <w:p w14:paraId="32683F10">
            <w:r>
              <w:t>name</w:t>
            </w:r>
          </w:p>
        </w:tc>
        <w:tc>
          <w:tcPr>
            <w:tcW w:w="1476" w:type="dxa"/>
          </w:tcPr>
          <w:p w14:paraId="503DB416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062" w:type="dxa"/>
          </w:tcPr>
          <w:p w14:paraId="2CB9C71C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仓库名</w:t>
            </w:r>
          </w:p>
        </w:tc>
        <w:tc>
          <w:tcPr>
            <w:tcW w:w="1062" w:type="dxa"/>
          </w:tcPr>
          <w:p w14:paraId="2FD444AA">
            <w:r>
              <w:t>-</w:t>
            </w:r>
          </w:p>
        </w:tc>
        <w:tc>
          <w:tcPr>
            <w:tcW w:w="1702" w:type="dxa"/>
          </w:tcPr>
          <w:p w14:paraId="44C58AD8">
            <w:r>
              <w:t>示例值</w:t>
            </w:r>
          </w:p>
        </w:tc>
        <w:tc>
          <w:tcPr>
            <w:tcW w:w="1628" w:type="dxa"/>
          </w:tcPr>
          <w:p w14:paraId="141FD26B">
            <w:r>
              <w:t>必填</w:t>
            </w:r>
          </w:p>
        </w:tc>
      </w:tr>
      <w:tr w14:paraId="3AD0A65B">
        <w:tc>
          <w:tcPr>
            <w:tcW w:w="1926" w:type="dxa"/>
          </w:tcPr>
          <w:p w14:paraId="6AF5ECDE">
            <w:r>
              <w:t>capacity_cbm</w:t>
            </w:r>
          </w:p>
        </w:tc>
        <w:tc>
          <w:tcPr>
            <w:tcW w:w="1476" w:type="dxa"/>
          </w:tcPr>
          <w:p w14:paraId="3CB60C74">
            <w:r>
              <w:t>numeric</w:t>
            </w:r>
          </w:p>
        </w:tc>
        <w:tc>
          <w:tcPr>
            <w:tcW w:w="1062" w:type="dxa"/>
          </w:tcPr>
          <w:p w14:paraId="17012005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存储量</w:t>
            </w:r>
          </w:p>
        </w:tc>
        <w:tc>
          <w:tcPr>
            <w:tcW w:w="1062" w:type="dxa"/>
          </w:tcPr>
          <w:p w14:paraId="06C7DA3B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cbm</w:t>
            </w:r>
          </w:p>
        </w:tc>
        <w:tc>
          <w:tcPr>
            <w:tcW w:w="1702" w:type="dxa"/>
          </w:tcPr>
          <w:p w14:paraId="589B377B">
            <w:r>
              <w:t>100.0</w:t>
            </w:r>
          </w:p>
        </w:tc>
        <w:tc>
          <w:tcPr>
            <w:tcW w:w="1628" w:type="dxa"/>
          </w:tcPr>
          <w:p w14:paraId="138D7002"/>
        </w:tc>
      </w:tr>
      <w:tr w14:paraId="51669828">
        <w:tc>
          <w:tcPr>
            <w:tcW w:w="1926" w:type="dxa"/>
          </w:tcPr>
          <w:p w14:paraId="7EA5BA7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contact_user_id</w:t>
            </w:r>
          </w:p>
        </w:tc>
        <w:tc>
          <w:tcPr>
            <w:tcW w:w="1476" w:type="dxa"/>
          </w:tcPr>
          <w:p w14:paraId="6C41933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bigint</w:t>
            </w:r>
          </w:p>
        </w:tc>
        <w:tc>
          <w:tcPr>
            <w:tcW w:w="1062" w:type="dxa"/>
          </w:tcPr>
          <w:p w14:paraId="6B3511B1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联系人ID</w:t>
            </w:r>
          </w:p>
        </w:tc>
        <w:tc>
          <w:tcPr>
            <w:tcW w:w="1062" w:type="dxa"/>
          </w:tcPr>
          <w:p w14:paraId="659783EC"/>
        </w:tc>
        <w:tc>
          <w:tcPr>
            <w:tcW w:w="1702" w:type="dxa"/>
          </w:tcPr>
          <w:p w14:paraId="344EEEB9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1001</w:t>
            </w:r>
          </w:p>
        </w:tc>
        <w:tc>
          <w:tcPr>
            <w:tcW w:w="1628" w:type="dxa"/>
          </w:tcPr>
          <w:p w14:paraId="36333922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关联外键</w:t>
            </w:r>
          </w:p>
        </w:tc>
      </w:tr>
      <w:tr w14:paraId="1DDD42DD">
        <w:tc>
          <w:tcPr>
            <w:tcW w:w="1926" w:type="dxa"/>
          </w:tcPr>
          <w:p w14:paraId="1B0B5066">
            <w:r>
              <w:t>operating_hours</w:t>
            </w:r>
          </w:p>
        </w:tc>
        <w:tc>
          <w:tcPr>
            <w:tcW w:w="1476" w:type="dxa"/>
          </w:tcPr>
          <w:p w14:paraId="673D7239">
            <w:r>
              <w:t>jsonb</w:t>
            </w:r>
          </w:p>
        </w:tc>
        <w:tc>
          <w:tcPr>
            <w:tcW w:w="1062" w:type="dxa"/>
          </w:tcPr>
          <w:p w14:paraId="719F1991">
            <w:r>
              <w:t>运营时段配置</w:t>
            </w:r>
          </w:p>
        </w:tc>
        <w:tc>
          <w:tcPr>
            <w:tcW w:w="1062" w:type="dxa"/>
          </w:tcPr>
          <w:p w14:paraId="50C690BD">
            <w:r>
              <w:t>-</w:t>
            </w:r>
          </w:p>
        </w:tc>
        <w:tc>
          <w:tcPr>
            <w:tcW w:w="1702" w:type="dxa"/>
          </w:tcPr>
          <w:p w14:paraId="64371C18">
            <w:r>
              <w:t>示例值</w:t>
            </w:r>
          </w:p>
        </w:tc>
        <w:tc>
          <w:tcPr>
            <w:tcW w:w="1628" w:type="dxa"/>
          </w:tcPr>
          <w:p w14:paraId="384B750E"/>
        </w:tc>
      </w:tr>
      <w:tr w14:paraId="4682F686">
        <w:tc>
          <w:tcPr>
            <w:tcW w:w="1926" w:type="dxa"/>
          </w:tcPr>
          <w:p w14:paraId="1CDC1810">
            <w:r>
              <w:t>notes</w:t>
            </w:r>
          </w:p>
        </w:tc>
        <w:tc>
          <w:tcPr>
            <w:tcW w:w="1476" w:type="dxa"/>
          </w:tcPr>
          <w:p w14:paraId="3A4CEB63">
            <w:r>
              <w:t>text</w:t>
            </w:r>
          </w:p>
        </w:tc>
        <w:tc>
          <w:tcPr>
            <w:tcW w:w="1062" w:type="dxa"/>
          </w:tcPr>
          <w:p w14:paraId="39923D53">
            <w:r>
              <w:t>备注</w:t>
            </w:r>
          </w:p>
        </w:tc>
        <w:tc>
          <w:tcPr>
            <w:tcW w:w="1062" w:type="dxa"/>
          </w:tcPr>
          <w:p w14:paraId="1EB8A9D1">
            <w:r>
              <w:t>-</w:t>
            </w:r>
          </w:p>
        </w:tc>
        <w:tc>
          <w:tcPr>
            <w:tcW w:w="1702" w:type="dxa"/>
          </w:tcPr>
          <w:p w14:paraId="118E55D2">
            <w:r>
              <w:t>示例值</w:t>
            </w:r>
          </w:p>
        </w:tc>
        <w:tc>
          <w:tcPr>
            <w:tcW w:w="1628" w:type="dxa"/>
          </w:tcPr>
          <w:p w14:paraId="709FBC9B"/>
        </w:tc>
      </w:tr>
      <w:tr w14:paraId="1E811843">
        <w:tc>
          <w:tcPr>
            <w:tcW w:w="1926" w:type="dxa"/>
          </w:tcPr>
          <w:p w14:paraId="1F89943A">
            <w:r>
              <w:t>created_at</w:t>
            </w:r>
          </w:p>
        </w:tc>
        <w:tc>
          <w:tcPr>
            <w:tcW w:w="1476" w:type="dxa"/>
          </w:tcPr>
          <w:p w14:paraId="6F58DB3E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062" w:type="dxa"/>
          </w:tcPr>
          <w:p w14:paraId="748E4E57">
            <w:r>
              <w:t>创建时间</w:t>
            </w:r>
          </w:p>
        </w:tc>
        <w:tc>
          <w:tcPr>
            <w:tcW w:w="1062" w:type="dxa"/>
          </w:tcPr>
          <w:p w14:paraId="6F53F9AC">
            <w:r>
              <w:t>-</w:t>
            </w:r>
          </w:p>
        </w:tc>
        <w:tc>
          <w:tcPr>
            <w:tcW w:w="1702" w:type="dxa"/>
          </w:tcPr>
          <w:p w14:paraId="492633E4">
            <w:r>
              <w:t>2025-11-11 08:00</w:t>
            </w:r>
          </w:p>
        </w:tc>
        <w:tc>
          <w:tcPr>
            <w:tcW w:w="1628" w:type="dxa"/>
          </w:tcPr>
          <w:p w14:paraId="36EB8B8E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4CAC7CA7">
        <w:tc>
          <w:tcPr>
            <w:tcW w:w="1926" w:type="dxa"/>
          </w:tcPr>
          <w:p w14:paraId="60D96DD8">
            <w:r>
              <w:t>updated_at</w:t>
            </w:r>
          </w:p>
        </w:tc>
        <w:tc>
          <w:tcPr>
            <w:tcW w:w="1476" w:type="dxa"/>
          </w:tcPr>
          <w:p w14:paraId="2281384E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062" w:type="dxa"/>
          </w:tcPr>
          <w:p w14:paraId="0194E9BF">
            <w:r>
              <w:t>更新时间</w:t>
            </w:r>
          </w:p>
        </w:tc>
        <w:tc>
          <w:tcPr>
            <w:tcW w:w="1062" w:type="dxa"/>
          </w:tcPr>
          <w:p w14:paraId="1BDFCF53">
            <w:r>
              <w:t>时间</w:t>
            </w:r>
          </w:p>
        </w:tc>
        <w:tc>
          <w:tcPr>
            <w:tcW w:w="1702" w:type="dxa"/>
          </w:tcPr>
          <w:p w14:paraId="508C8A3B">
            <w:r>
              <w:t>2025-11-11</w:t>
            </w:r>
          </w:p>
        </w:tc>
        <w:tc>
          <w:tcPr>
            <w:tcW w:w="1628" w:type="dxa"/>
          </w:tcPr>
          <w:p w14:paraId="40A0E66A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5F93AEA8">
        <w:tc>
          <w:tcPr>
            <w:tcW w:w="1926" w:type="dxa"/>
          </w:tcPr>
          <w:p w14:paraId="171D73E0">
            <w:r>
              <w:t>created_by</w:t>
            </w:r>
          </w:p>
        </w:tc>
        <w:tc>
          <w:tcPr>
            <w:tcW w:w="1476" w:type="dxa"/>
          </w:tcPr>
          <w:p w14:paraId="6B4C1AB0">
            <w:r>
              <w:t>BIGINT</w:t>
            </w:r>
          </w:p>
        </w:tc>
        <w:tc>
          <w:tcPr>
            <w:tcW w:w="1062" w:type="dxa"/>
          </w:tcPr>
          <w:p w14:paraId="5D253371">
            <w:r>
              <w:t>创建人ID</w:t>
            </w:r>
          </w:p>
        </w:tc>
        <w:tc>
          <w:tcPr>
            <w:tcW w:w="1062" w:type="dxa"/>
          </w:tcPr>
          <w:p w14:paraId="3DE78BB8">
            <w:r>
              <w:t>是</w:t>
            </w:r>
          </w:p>
        </w:tc>
        <w:tc>
          <w:tcPr>
            <w:tcW w:w="1702" w:type="dxa"/>
          </w:tcPr>
          <w:p w14:paraId="4A177E34">
            <w:r>
              <w:t>NULL</w:t>
            </w:r>
          </w:p>
        </w:tc>
        <w:tc>
          <w:tcPr>
            <w:tcW w:w="1628" w:type="dxa"/>
          </w:tcPr>
          <w:p w14:paraId="03D97508">
            <w:r>
              <w:t>users.id</w:t>
            </w:r>
          </w:p>
        </w:tc>
      </w:tr>
      <w:tr w14:paraId="35287A71">
        <w:tc>
          <w:tcPr>
            <w:tcW w:w="1926" w:type="dxa"/>
          </w:tcPr>
          <w:p w14:paraId="0A847147">
            <w:r>
              <w:t>updated_by</w:t>
            </w:r>
          </w:p>
        </w:tc>
        <w:tc>
          <w:tcPr>
            <w:tcW w:w="1476" w:type="dxa"/>
          </w:tcPr>
          <w:p w14:paraId="16566CDE">
            <w:r>
              <w:t>BIGINT</w:t>
            </w:r>
          </w:p>
        </w:tc>
        <w:tc>
          <w:tcPr>
            <w:tcW w:w="1062" w:type="dxa"/>
          </w:tcPr>
          <w:p w14:paraId="3590ED3E">
            <w:r>
              <w:t>更新人ID</w:t>
            </w:r>
          </w:p>
        </w:tc>
        <w:tc>
          <w:tcPr>
            <w:tcW w:w="1062" w:type="dxa"/>
          </w:tcPr>
          <w:p w14:paraId="6CB2E402">
            <w:r>
              <w:t>是</w:t>
            </w:r>
          </w:p>
        </w:tc>
        <w:tc>
          <w:tcPr>
            <w:tcW w:w="1702" w:type="dxa"/>
          </w:tcPr>
          <w:p w14:paraId="6D98671B">
            <w:r>
              <w:t>NULL</w:t>
            </w:r>
          </w:p>
        </w:tc>
        <w:tc>
          <w:tcPr>
            <w:tcW w:w="1628" w:type="dxa"/>
          </w:tcPr>
          <w:p w14:paraId="2E839AD9">
            <w:r>
              <w:t>users.id</w:t>
            </w:r>
          </w:p>
        </w:tc>
      </w:tr>
    </w:tbl>
    <w:p w14:paraId="2AD22C90">
      <w:pPr>
        <w:pStyle w:val="3"/>
      </w:pPr>
      <w:r>
        <w:t>Schema：oms</w:t>
      </w:r>
    </w:p>
    <w:p w14:paraId="1B9AC3C4">
      <w:pPr>
        <w:pStyle w:val="4"/>
      </w:pPr>
      <w:r>
        <w:t>delivery_appointments</w:t>
      </w:r>
    </w:p>
    <w:p w14:paraId="522B28B5">
      <w:r>
        <w:t>客户交付/收货预约信息。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3"/>
        <w:gridCol w:w="1476"/>
        <w:gridCol w:w="1046"/>
        <w:gridCol w:w="1046"/>
        <w:gridCol w:w="1364"/>
        <w:gridCol w:w="1271"/>
      </w:tblGrid>
      <w:tr w14:paraId="1AC2049D">
        <w:tc>
          <w:tcPr>
            <w:tcW w:w="1440" w:type="dxa"/>
          </w:tcPr>
          <w:p w14:paraId="1A72BE02">
            <w:r>
              <w:t>字段名</w:t>
            </w:r>
          </w:p>
        </w:tc>
        <w:tc>
          <w:tcPr>
            <w:tcW w:w="1440" w:type="dxa"/>
          </w:tcPr>
          <w:p w14:paraId="583C6692">
            <w:r>
              <w:t>类型</w:t>
            </w:r>
          </w:p>
        </w:tc>
        <w:tc>
          <w:tcPr>
            <w:tcW w:w="1440" w:type="dxa"/>
          </w:tcPr>
          <w:p w14:paraId="717E3A4F">
            <w:r>
              <w:t>含义</w:t>
            </w:r>
          </w:p>
        </w:tc>
        <w:tc>
          <w:tcPr>
            <w:tcW w:w="1440" w:type="dxa"/>
          </w:tcPr>
          <w:p w14:paraId="3D986104">
            <w:r>
              <w:t>单位</w:t>
            </w:r>
          </w:p>
        </w:tc>
        <w:tc>
          <w:tcPr>
            <w:tcW w:w="1440" w:type="dxa"/>
          </w:tcPr>
          <w:p w14:paraId="6E5673C9">
            <w:r>
              <w:t>示例</w:t>
            </w:r>
          </w:p>
        </w:tc>
        <w:tc>
          <w:tcPr>
            <w:tcW w:w="1440" w:type="dxa"/>
          </w:tcPr>
          <w:p w14:paraId="2AAB8C6D">
            <w:r>
              <w:t>备注</w:t>
            </w:r>
          </w:p>
        </w:tc>
      </w:tr>
      <w:tr w14:paraId="5E75716D">
        <w:tc>
          <w:tcPr>
            <w:tcW w:w="1440" w:type="dxa"/>
          </w:tcPr>
          <w:p w14:paraId="20F078CB">
            <w:r>
              <w:t>appointment_id</w:t>
            </w:r>
          </w:p>
        </w:tc>
        <w:tc>
          <w:tcPr>
            <w:tcW w:w="1440" w:type="dxa"/>
          </w:tcPr>
          <w:p w14:paraId="54DF234B">
            <w:r>
              <w:t>bigint</w:t>
            </w:r>
          </w:p>
        </w:tc>
        <w:tc>
          <w:tcPr>
            <w:tcW w:w="1440" w:type="dxa"/>
          </w:tcPr>
          <w:p w14:paraId="77A18276">
            <w:pPr>
              <w:rPr>
                <w:rFonts w:hint="eastAsia" w:eastAsia="SimSun"/>
                <w:lang w:val="en-US" w:eastAsia="zh-CN"/>
              </w:rPr>
            </w:pPr>
            <w:r>
              <w:t>预约</w:t>
            </w:r>
            <w:r>
              <w:rPr>
                <w:rFonts w:hint="eastAsia" w:eastAsia="SimSun"/>
                <w:lang w:val="en-US" w:eastAsia="zh-CN"/>
              </w:rPr>
              <w:t>ID</w:t>
            </w:r>
          </w:p>
        </w:tc>
        <w:tc>
          <w:tcPr>
            <w:tcW w:w="1440" w:type="dxa"/>
          </w:tcPr>
          <w:p w14:paraId="34A5E8E6">
            <w:r>
              <w:t>-</w:t>
            </w:r>
          </w:p>
        </w:tc>
        <w:tc>
          <w:tcPr>
            <w:tcW w:w="1440" w:type="dxa"/>
          </w:tcPr>
          <w:p w14:paraId="2090F91A">
            <w:r>
              <w:t>1001</w:t>
            </w:r>
          </w:p>
        </w:tc>
        <w:tc>
          <w:tcPr>
            <w:tcW w:w="1440" w:type="dxa"/>
          </w:tcPr>
          <w:p w14:paraId="58396EA5">
            <w:r>
              <w:rPr>
                <w:rFonts w:hint="eastAsia" w:eastAsia="SimSun"/>
                <w:lang w:val="en-US" w:eastAsia="zh-CN"/>
              </w:rPr>
              <w:t>主键</w:t>
            </w:r>
            <w:r>
              <w:t>必填</w:t>
            </w:r>
          </w:p>
        </w:tc>
      </w:tr>
      <w:tr w14:paraId="4C30073C">
        <w:tc>
          <w:tcPr>
            <w:tcW w:w="1440" w:type="dxa"/>
          </w:tcPr>
          <w:p w14:paraId="73B7E5B8">
            <w:r>
              <w:t>order_id</w:t>
            </w:r>
          </w:p>
        </w:tc>
        <w:tc>
          <w:tcPr>
            <w:tcW w:w="1440" w:type="dxa"/>
          </w:tcPr>
          <w:p w14:paraId="6760D9ED">
            <w:r>
              <w:t>bigint</w:t>
            </w:r>
          </w:p>
        </w:tc>
        <w:tc>
          <w:tcPr>
            <w:tcW w:w="1440" w:type="dxa"/>
          </w:tcPr>
          <w:p w14:paraId="769A167C">
            <w:r>
              <w:t>销售订单</w:t>
            </w:r>
          </w:p>
        </w:tc>
        <w:tc>
          <w:tcPr>
            <w:tcW w:w="1440" w:type="dxa"/>
          </w:tcPr>
          <w:p w14:paraId="0C32E06A">
            <w:r>
              <w:t>-</w:t>
            </w:r>
          </w:p>
        </w:tc>
        <w:tc>
          <w:tcPr>
            <w:tcW w:w="1440" w:type="dxa"/>
          </w:tcPr>
          <w:p w14:paraId="123868E8">
            <w:r>
              <w:t>1001</w:t>
            </w:r>
          </w:p>
        </w:tc>
        <w:tc>
          <w:tcPr>
            <w:tcW w:w="1440" w:type="dxa"/>
          </w:tcPr>
          <w:p w14:paraId="4E6909E9">
            <w:r>
              <w:t>关联外键</w:t>
            </w:r>
          </w:p>
        </w:tc>
      </w:tr>
      <w:tr w14:paraId="4C006486">
        <w:tc>
          <w:tcPr>
            <w:tcW w:w="1440" w:type="dxa"/>
          </w:tcPr>
          <w:p w14:paraId="67A2BAFA">
            <w:r>
              <w:t>location_id</w:t>
            </w:r>
          </w:p>
        </w:tc>
        <w:tc>
          <w:tcPr>
            <w:tcW w:w="1440" w:type="dxa"/>
          </w:tcPr>
          <w:p w14:paraId="2CC7937D">
            <w:r>
              <w:t>bigint</w:t>
            </w:r>
          </w:p>
        </w:tc>
        <w:tc>
          <w:tcPr>
            <w:tcW w:w="1440" w:type="dxa"/>
          </w:tcPr>
          <w:p w14:paraId="03990F99">
            <w:r>
              <w:t>地点ID</w:t>
            </w:r>
          </w:p>
        </w:tc>
        <w:tc>
          <w:tcPr>
            <w:tcW w:w="1440" w:type="dxa"/>
          </w:tcPr>
          <w:p w14:paraId="34686C17">
            <w:r>
              <w:t>-</w:t>
            </w:r>
          </w:p>
        </w:tc>
        <w:tc>
          <w:tcPr>
            <w:tcW w:w="1440" w:type="dxa"/>
          </w:tcPr>
          <w:p w14:paraId="2F84E4E5">
            <w:r>
              <w:t>1001</w:t>
            </w:r>
          </w:p>
        </w:tc>
        <w:tc>
          <w:tcPr>
            <w:tcW w:w="1440" w:type="dxa"/>
          </w:tcPr>
          <w:p w14:paraId="789503A1">
            <w:r>
              <w:t>关联外键</w:t>
            </w:r>
          </w:p>
        </w:tc>
      </w:tr>
      <w:tr w14:paraId="58AB00C0">
        <w:tc>
          <w:tcPr>
            <w:tcW w:w="1440" w:type="dxa"/>
          </w:tcPr>
          <w:p w14:paraId="63A7A324">
            <w:r>
              <w:t>appointment_type_code</w:t>
            </w:r>
          </w:p>
        </w:tc>
        <w:tc>
          <w:tcPr>
            <w:tcW w:w="1440" w:type="dxa"/>
          </w:tcPr>
          <w:p w14:paraId="7E02A303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6436E237">
            <w:r>
              <w:t>预约类型编码</w:t>
            </w:r>
          </w:p>
        </w:tc>
        <w:tc>
          <w:tcPr>
            <w:tcW w:w="1440" w:type="dxa"/>
          </w:tcPr>
          <w:p w14:paraId="64C8C240">
            <w:r>
              <w:t>-</w:t>
            </w:r>
          </w:p>
        </w:tc>
        <w:tc>
          <w:tcPr>
            <w:tcW w:w="1440" w:type="dxa"/>
          </w:tcPr>
          <w:p w14:paraId="72C2F373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code</w:t>
            </w:r>
          </w:p>
        </w:tc>
        <w:tc>
          <w:tcPr>
            <w:tcW w:w="1440" w:type="dxa"/>
          </w:tcPr>
          <w:p w14:paraId="316332F4"/>
        </w:tc>
      </w:tr>
      <w:tr w14:paraId="6F2B72FD">
        <w:tc>
          <w:tcPr>
            <w:tcW w:w="1440" w:type="dxa"/>
          </w:tcPr>
          <w:p w14:paraId="6F9EF28B">
            <w:r>
              <w:t>requested_start</w:t>
            </w:r>
          </w:p>
        </w:tc>
        <w:tc>
          <w:tcPr>
            <w:tcW w:w="1440" w:type="dxa"/>
          </w:tcPr>
          <w:p w14:paraId="56A5BAD8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440" w:type="dxa"/>
          </w:tcPr>
          <w:p w14:paraId="1E48A195">
            <w:r>
              <w:t>预约起始时间</w:t>
            </w:r>
          </w:p>
        </w:tc>
        <w:tc>
          <w:tcPr>
            <w:tcW w:w="1440" w:type="dxa"/>
          </w:tcPr>
          <w:p w14:paraId="102C45AC">
            <w:r>
              <w:t>-</w:t>
            </w:r>
          </w:p>
        </w:tc>
        <w:tc>
          <w:tcPr>
            <w:tcW w:w="1440" w:type="dxa"/>
          </w:tcPr>
          <w:p w14:paraId="6F1E96D8">
            <w:r>
              <w:t>2025-11-11 08:00</w:t>
            </w:r>
          </w:p>
        </w:tc>
        <w:tc>
          <w:tcPr>
            <w:tcW w:w="1440" w:type="dxa"/>
          </w:tcPr>
          <w:p w14:paraId="0978BB96"/>
        </w:tc>
      </w:tr>
      <w:tr w14:paraId="427F0FF1">
        <w:tc>
          <w:tcPr>
            <w:tcW w:w="1440" w:type="dxa"/>
          </w:tcPr>
          <w:p w14:paraId="606B4F91">
            <w:r>
              <w:t>requested_end</w:t>
            </w:r>
          </w:p>
        </w:tc>
        <w:tc>
          <w:tcPr>
            <w:tcW w:w="1440" w:type="dxa"/>
          </w:tcPr>
          <w:p w14:paraId="50EE85BF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440" w:type="dxa"/>
          </w:tcPr>
          <w:p w14:paraId="532E752D">
            <w:r>
              <w:t>预约结束时间</w:t>
            </w:r>
          </w:p>
        </w:tc>
        <w:tc>
          <w:tcPr>
            <w:tcW w:w="1440" w:type="dxa"/>
          </w:tcPr>
          <w:p w14:paraId="3CCE3363">
            <w:r>
              <w:t>-</w:t>
            </w:r>
          </w:p>
        </w:tc>
        <w:tc>
          <w:tcPr>
            <w:tcW w:w="1440" w:type="dxa"/>
          </w:tcPr>
          <w:p w14:paraId="1CE27F5D">
            <w:r>
              <w:t>2025-11-11 08:00</w:t>
            </w:r>
          </w:p>
        </w:tc>
        <w:tc>
          <w:tcPr>
            <w:tcW w:w="1440" w:type="dxa"/>
          </w:tcPr>
          <w:p w14:paraId="7FB08936"/>
        </w:tc>
      </w:tr>
      <w:tr w14:paraId="79FAC749">
        <w:tc>
          <w:tcPr>
            <w:tcW w:w="1440" w:type="dxa"/>
          </w:tcPr>
          <w:p w14:paraId="482A1D94">
            <w:r>
              <w:t>confirmed_start</w:t>
            </w:r>
          </w:p>
        </w:tc>
        <w:tc>
          <w:tcPr>
            <w:tcW w:w="1440" w:type="dxa"/>
          </w:tcPr>
          <w:p w14:paraId="61F65452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440" w:type="dxa"/>
          </w:tcPr>
          <w:p w14:paraId="4AD0DD6C">
            <w:r>
              <w:t>确认起始时间</w:t>
            </w:r>
          </w:p>
        </w:tc>
        <w:tc>
          <w:tcPr>
            <w:tcW w:w="1440" w:type="dxa"/>
          </w:tcPr>
          <w:p w14:paraId="50ADE9E9">
            <w:r>
              <w:t>-</w:t>
            </w:r>
          </w:p>
        </w:tc>
        <w:tc>
          <w:tcPr>
            <w:tcW w:w="1440" w:type="dxa"/>
          </w:tcPr>
          <w:p w14:paraId="6A8FF432">
            <w:r>
              <w:t>2025-11-11 08:00</w:t>
            </w:r>
          </w:p>
        </w:tc>
        <w:tc>
          <w:tcPr>
            <w:tcW w:w="1440" w:type="dxa"/>
          </w:tcPr>
          <w:p w14:paraId="1CF86BD9"/>
        </w:tc>
      </w:tr>
      <w:tr w14:paraId="4BDAB8E2">
        <w:tc>
          <w:tcPr>
            <w:tcW w:w="1440" w:type="dxa"/>
          </w:tcPr>
          <w:p w14:paraId="10EC85AE">
            <w:r>
              <w:t>confirmed_end</w:t>
            </w:r>
          </w:p>
        </w:tc>
        <w:tc>
          <w:tcPr>
            <w:tcW w:w="1440" w:type="dxa"/>
          </w:tcPr>
          <w:p w14:paraId="18191C6C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440" w:type="dxa"/>
          </w:tcPr>
          <w:p w14:paraId="441090A3">
            <w:r>
              <w:t>确认结束时间</w:t>
            </w:r>
          </w:p>
        </w:tc>
        <w:tc>
          <w:tcPr>
            <w:tcW w:w="1440" w:type="dxa"/>
          </w:tcPr>
          <w:p w14:paraId="2E477EE6">
            <w:r>
              <w:t>-</w:t>
            </w:r>
          </w:p>
        </w:tc>
        <w:tc>
          <w:tcPr>
            <w:tcW w:w="1440" w:type="dxa"/>
          </w:tcPr>
          <w:p w14:paraId="5DF9079C">
            <w:r>
              <w:t>2025-11-11 08:00</w:t>
            </w:r>
          </w:p>
        </w:tc>
        <w:tc>
          <w:tcPr>
            <w:tcW w:w="1440" w:type="dxa"/>
          </w:tcPr>
          <w:p w14:paraId="174DF7A5"/>
        </w:tc>
      </w:tr>
      <w:tr w14:paraId="24AE3359">
        <w:tc>
          <w:tcPr>
            <w:tcW w:w="1440" w:type="dxa"/>
          </w:tcPr>
          <w:p w14:paraId="0E16F278">
            <w:r>
              <w:t>status</w:t>
            </w:r>
          </w:p>
        </w:tc>
        <w:tc>
          <w:tcPr>
            <w:tcW w:w="1440" w:type="dxa"/>
          </w:tcPr>
          <w:p w14:paraId="2E5E6672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667566F2">
            <w:r>
              <w:t>状态</w:t>
            </w:r>
          </w:p>
        </w:tc>
        <w:tc>
          <w:tcPr>
            <w:tcW w:w="1440" w:type="dxa"/>
          </w:tcPr>
          <w:p w14:paraId="1A597A00">
            <w:r>
              <w:t>-</w:t>
            </w:r>
          </w:p>
        </w:tc>
        <w:tc>
          <w:tcPr>
            <w:tcW w:w="1440" w:type="dxa"/>
          </w:tcPr>
          <w:p w14:paraId="7458B9B6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confirmed</w:t>
            </w:r>
          </w:p>
        </w:tc>
        <w:tc>
          <w:tcPr>
            <w:tcW w:w="1440" w:type="dxa"/>
          </w:tcPr>
          <w:p w14:paraId="3C2DA048"/>
        </w:tc>
      </w:tr>
      <w:tr w14:paraId="2A22444C">
        <w:tc>
          <w:tcPr>
            <w:tcW w:w="1440" w:type="dxa"/>
          </w:tcPr>
          <w:p w14:paraId="43873CAA">
            <w:r>
              <w:t>reference_number</w:t>
            </w:r>
          </w:p>
        </w:tc>
        <w:tc>
          <w:tcPr>
            <w:tcW w:w="1440" w:type="dxa"/>
          </w:tcPr>
          <w:p w14:paraId="681C03FA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3A2DA69E">
            <w:r>
              <w:t>参考号/预约号</w:t>
            </w:r>
          </w:p>
        </w:tc>
        <w:tc>
          <w:tcPr>
            <w:tcW w:w="1440" w:type="dxa"/>
          </w:tcPr>
          <w:p w14:paraId="2F5AF351">
            <w:r>
              <w:t>-</w:t>
            </w:r>
          </w:p>
        </w:tc>
        <w:tc>
          <w:tcPr>
            <w:tcW w:w="1440" w:type="dxa"/>
          </w:tcPr>
          <w:p w14:paraId="7D03F6C3">
            <w:r>
              <w:rPr>
                <w:rFonts w:hint="eastAsia" w:eastAsia="SimSun"/>
                <w:lang w:val="en-US" w:eastAsia="zh-CN"/>
              </w:rPr>
              <w:t>外部</w:t>
            </w:r>
            <w:r>
              <w:t>编号</w:t>
            </w:r>
          </w:p>
        </w:tc>
        <w:tc>
          <w:tcPr>
            <w:tcW w:w="1440" w:type="dxa"/>
          </w:tcPr>
          <w:p w14:paraId="65C374A0"/>
        </w:tc>
      </w:tr>
      <w:tr w14:paraId="4080C981">
        <w:tc>
          <w:tcPr>
            <w:tcW w:w="1440" w:type="dxa"/>
          </w:tcPr>
          <w:p w14:paraId="36045E37">
            <w:r>
              <w:t>notes</w:t>
            </w:r>
          </w:p>
        </w:tc>
        <w:tc>
          <w:tcPr>
            <w:tcW w:w="1440" w:type="dxa"/>
          </w:tcPr>
          <w:p w14:paraId="7D92B358">
            <w:r>
              <w:t>text</w:t>
            </w:r>
          </w:p>
        </w:tc>
        <w:tc>
          <w:tcPr>
            <w:tcW w:w="1440" w:type="dxa"/>
          </w:tcPr>
          <w:p w14:paraId="2CB20602">
            <w:r>
              <w:t>备注</w:t>
            </w:r>
          </w:p>
        </w:tc>
        <w:tc>
          <w:tcPr>
            <w:tcW w:w="1440" w:type="dxa"/>
          </w:tcPr>
          <w:p w14:paraId="7C51F52C">
            <w:r>
              <w:t>-</w:t>
            </w:r>
          </w:p>
        </w:tc>
        <w:tc>
          <w:tcPr>
            <w:tcW w:w="1440" w:type="dxa"/>
          </w:tcPr>
          <w:p w14:paraId="03B34262">
            <w:r>
              <w:t>示例值</w:t>
            </w:r>
          </w:p>
        </w:tc>
        <w:tc>
          <w:tcPr>
            <w:tcW w:w="1440" w:type="dxa"/>
          </w:tcPr>
          <w:p w14:paraId="013E6B59"/>
        </w:tc>
      </w:tr>
      <w:tr w14:paraId="2092ED5E">
        <w:tc>
          <w:tcPr>
            <w:tcW w:w="1440" w:type="dxa"/>
          </w:tcPr>
          <w:p w14:paraId="72CBD050">
            <w:r>
              <w:t>created_at</w:t>
            </w:r>
          </w:p>
        </w:tc>
        <w:tc>
          <w:tcPr>
            <w:tcW w:w="1440" w:type="dxa"/>
          </w:tcPr>
          <w:p w14:paraId="79FA8821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440" w:type="dxa"/>
          </w:tcPr>
          <w:p w14:paraId="30126E57">
            <w:r>
              <w:t>创建时间</w:t>
            </w:r>
          </w:p>
        </w:tc>
        <w:tc>
          <w:tcPr>
            <w:tcW w:w="1440" w:type="dxa"/>
          </w:tcPr>
          <w:p w14:paraId="0D392B4D">
            <w:r>
              <w:t>-</w:t>
            </w:r>
          </w:p>
        </w:tc>
        <w:tc>
          <w:tcPr>
            <w:tcW w:w="1440" w:type="dxa"/>
          </w:tcPr>
          <w:p w14:paraId="0510EB98">
            <w:r>
              <w:t>2025-11-11 08:00</w:t>
            </w:r>
          </w:p>
        </w:tc>
        <w:tc>
          <w:tcPr>
            <w:tcW w:w="1440" w:type="dxa"/>
          </w:tcPr>
          <w:p w14:paraId="69E65846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6AC7F3AC">
        <w:tc>
          <w:tcPr>
            <w:tcW w:w="1440" w:type="dxa"/>
          </w:tcPr>
          <w:p w14:paraId="683C680E">
            <w:r>
              <w:t>updated_at</w:t>
            </w:r>
          </w:p>
        </w:tc>
        <w:tc>
          <w:tcPr>
            <w:tcW w:w="1440" w:type="dxa"/>
          </w:tcPr>
          <w:p w14:paraId="06D0000C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440" w:type="dxa"/>
          </w:tcPr>
          <w:p w14:paraId="7A3A4AB5">
            <w:r>
              <w:t>更新时间</w:t>
            </w:r>
          </w:p>
        </w:tc>
        <w:tc>
          <w:tcPr>
            <w:tcW w:w="1440" w:type="dxa"/>
          </w:tcPr>
          <w:p w14:paraId="5E3EFD6F">
            <w:r>
              <w:t>时间</w:t>
            </w:r>
          </w:p>
        </w:tc>
        <w:tc>
          <w:tcPr>
            <w:tcW w:w="1440" w:type="dxa"/>
          </w:tcPr>
          <w:p w14:paraId="7809612E">
            <w:r>
              <w:t>2025-11-11</w:t>
            </w:r>
          </w:p>
        </w:tc>
        <w:tc>
          <w:tcPr>
            <w:tcW w:w="1440" w:type="dxa"/>
          </w:tcPr>
          <w:p w14:paraId="2AF2E229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518B219D">
        <w:tc>
          <w:tcPr>
            <w:tcW w:w="2653" w:type="dxa"/>
          </w:tcPr>
          <w:p w14:paraId="449851BD">
            <w:r>
              <w:t>created_by</w:t>
            </w:r>
          </w:p>
        </w:tc>
        <w:tc>
          <w:tcPr>
            <w:tcW w:w="1476" w:type="dxa"/>
          </w:tcPr>
          <w:p w14:paraId="5CDC4179">
            <w:r>
              <w:t>BIGINT</w:t>
            </w:r>
          </w:p>
        </w:tc>
        <w:tc>
          <w:tcPr>
            <w:tcW w:w="1116" w:type="dxa"/>
          </w:tcPr>
          <w:p w14:paraId="3C6A6C8D">
            <w:r>
              <w:t>创建人ID</w:t>
            </w:r>
          </w:p>
        </w:tc>
        <w:tc>
          <w:tcPr>
            <w:tcW w:w="1116" w:type="dxa"/>
          </w:tcPr>
          <w:p w14:paraId="4AC4F86D">
            <w:r>
              <w:t>是</w:t>
            </w:r>
          </w:p>
        </w:tc>
        <w:tc>
          <w:tcPr>
            <w:tcW w:w="1378" w:type="dxa"/>
          </w:tcPr>
          <w:p w14:paraId="3B99D7AA">
            <w:r>
              <w:t>NULL</w:t>
            </w:r>
          </w:p>
        </w:tc>
        <w:tc>
          <w:tcPr>
            <w:tcW w:w="1117" w:type="dxa"/>
          </w:tcPr>
          <w:p w14:paraId="7F3EFBF5">
            <w:r>
              <w:t>users.id</w:t>
            </w:r>
          </w:p>
        </w:tc>
      </w:tr>
      <w:tr w14:paraId="3C1DE6E0">
        <w:tc>
          <w:tcPr>
            <w:tcW w:w="2653" w:type="dxa"/>
          </w:tcPr>
          <w:p w14:paraId="51C1BE51">
            <w:r>
              <w:t>updated_by</w:t>
            </w:r>
          </w:p>
        </w:tc>
        <w:tc>
          <w:tcPr>
            <w:tcW w:w="1476" w:type="dxa"/>
          </w:tcPr>
          <w:p w14:paraId="7324226D">
            <w:r>
              <w:t>BIGINT</w:t>
            </w:r>
          </w:p>
        </w:tc>
        <w:tc>
          <w:tcPr>
            <w:tcW w:w="1116" w:type="dxa"/>
          </w:tcPr>
          <w:p w14:paraId="7F7CFE73">
            <w:r>
              <w:t>更新人ID</w:t>
            </w:r>
          </w:p>
        </w:tc>
        <w:tc>
          <w:tcPr>
            <w:tcW w:w="1116" w:type="dxa"/>
          </w:tcPr>
          <w:p w14:paraId="2D012B9E">
            <w:r>
              <w:t>是</w:t>
            </w:r>
          </w:p>
        </w:tc>
        <w:tc>
          <w:tcPr>
            <w:tcW w:w="1378" w:type="dxa"/>
          </w:tcPr>
          <w:p w14:paraId="522C2AC0">
            <w:r>
              <w:t>NULL</w:t>
            </w:r>
          </w:p>
        </w:tc>
        <w:tc>
          <w:tcPr>
            <w:tcW w:w="1117" w:type="dxa"/>
          </w:tcPr>
          <w:p w14:paraId="20B7C79F">
            <w:r>
              <w:t>users.id</w:t>
            </w:r>
          </w:p>
        </w:tc>
      </w:tr>
    </w:tbl>
    <w:p w14:paraId="6EF64ED5">
      <w:pPr>
        <w:pStyle w:val="4"/>
      </w:pPr>
      <w:r>
        <w:t>order_allocations</w:t>
      </w:r>
    </w:p>
    <w:p w14:paraId="0ED3D07B">
      <w:r>
        <w:t>订单与运输资源的分配记录</w:t>
      </w:r>
      <w:r>
        <w:rPr>
          <w:rFonts w:hint="eastAsia" w:eastAsia="SimSun"/>
          <w:lang w:eastAsia="zh-CN"/>
        </w:rPr>
        <w:t>，</w:t>
      </w:r>
      <w:r>
        <w:rPr>
          <w:rFonts w:hint="eastAsia" w:eastAsia="SimSun"/>
          <w:lang w:val="en-US" w:eastAsia="zh-CN"/>
        </w:rPr>
        <w:t>不清楚具体业务，暂时占位</w:t>
      </w:r>
      <w:r>
        <w:t>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6"/>
        <w:gridCol w:w="1767"/>
        <w:gridCol w:w="1105"/>
        <w:gridCol w:w="1110"/>
        <w:gridCol w:w="1255"/>
        <w:gridCol w:w="1193"/>
      </w:tblGrid>
      <w:tr w14:paraId="4658D282">
        <w:tc>
          <w:tcPr>
            <w:tcW w:w="2426" w:type="dxa"/>
          </w:tcPr>
          <w:p w14:paraId="24AA001C">
            <w:r>
              <w:t>字段名</w:t>
            </w:r>
          </w:p>
        </w:tc>
        <w:tc>
          <w:tcPr>
            <w:tcW w:w="1476" w:type="dxa"/>
          </w:tcPr>
          <w:p w14:paraId="597851D0">
            <w:r>
              <w:t>类型</w:t>
            </w:r>
          </w:p>
        </w:tc>
        <w:tc>
          <w:tcPr>
            <w:tcW w:w="1208" w:type="dxa"/>
          </w:tcPr>
          <w:p w14:paraId="3F9B972F">
            <w:r>
              <w:t>含义</w:t>
            </w:r>
          </w:p>
        </w:tc>
        <w:tc>
          <w:tcPr>
            <w:tcW w:w="1214" w:type="dxa"/>
          </w:tcPr>
          <w:p w14:paraId="224AC615">
            <w:r>
              <w:t>单位</w:t>
            </w:r>
          </w:p>
        </w:tc>
        <w:tc>
          <w:tcPr>
            <w:tcW w:w="1310" w:type="dxa"/>
          </w:tcPr>
          <w:p w14:paraId="313855C9">
            <w:r>
              <w:t>示例</w:t>
            </w:r>
          </w:p>
        </w:tc>
        <w:tc>
          <w:tcPr>
            <w:tcW w:w="1222" w:type="dxa"/>
          </w:tcPr>
          <w:p w14:paraId="763919D6">
            <w:r>
              <w:t>备注</w:t>
            </w:r>
          </w:p>
        </w:tc>
      </w:tr>
      <w:tr w14:paraId="09F18188">
        <w:tc>
          <w:tcPr>
            <w:tcW w:w="2426" w:type="dxa"/>
          </w:tcPr>
          <w:p w14:paraId="391D9EA3">
            <w:r>
              <w:t>allocation_id</w:t>
            </w:r>
          </w:p>
        </w:tc>
        <w:tc>
          <w:tcPr>
            <w:tcW w:w="1476" w:type="dxa"/>
          </w:tcPr>
          <w:p w14:paraId="17740004">
            <w:r>
              <w:t>bigint</w:t>
            </w:r>
          </w:p>
        </w:tc>
        <w:tc>
          <w:tcPr>
            <w:tcW w:w="1208" w:type="dxa"/>
          </w:tcPr>
          <w:p w14:paraId="723E04BA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分配ID</w:t>
            </w:r>
          </w:p>
        </w:tc>
        <w:tc>
          <w:tcPr>
            <w:tcW w:w="1214" w:type="dxa"/>
          </w:tcPr>
          <w:p w14:paraId="4572EAA6">
            <w:r>
              <w:t>-</w:t>
            </w:r>
          </w:p>
        </w:tc>
        <w:tc>
          <w:tcPr>
            <w:tcW w:w="1310" w:type="dxa"/>
          </w:tcPr>
          <w:p w14:paraId="5B268362">
            <w:r>
              <w:t>1001</w:t>
            </w:r>
          </w:p>
        </w:tc>
        <w:tc>
          <w:tcPr>
            <w:tcW w:w="1222" w:type="dxa"/>
          </w:tcPr>
          <w:p w14:paraId="7053A3C3">
            <w:r>
              <w:rPr>
                <w:rFonts w:hint="eastAsia" w:eastAsia="SimSun"/>
                <w:lang w:val="en-US" w:eastAsia="zh-CN"/>
              </w:rPr>
              <w:t>主键</w:t>
            </w:r>
            <w:r>
              <w:t>必填</w:t>
            </w:r>
          </w:p>
        </w:tc>
      </w:tr>
      <w:tr w14:paraId="701004AB">
        <w:tc>
          <w:tcPr>
            <w:tcW w:w="2426" w:type="dxa"/>
          </w:tcPr>
          <w:p w14:paraId="7C9F85FD">
            <w:r>
              <w:t>order_id</w:t>
            </w:r>
          </w:p>
        </w:tc>
        <w:tc>
          <w:tcPr>
            <w:tcW w:w="1476" w:type="dxa"/>
          </w:tcPr>
          <w:p w14:paraId="67733A87">
            <w:r>
              <w:t>bigint</w:t>
            </w:r>
          </w:p>
        </w:tc>
        <w:tc>
          <w:tcPr>
            <w:tcW w:w="1208" w:type="dxa"/>
          </w:tcPr>
          <w:p w14:paraId="501AB0F7">
            <w:r>
              <w:rPr>
                <w:rFonts w:hint="eastAsia" w:eastAsia="SimSun"/>
                <w:lang w:val="en-US" w:eastAsia="zh-CN"/>
              </w:rPr>
              <w:t>被分配的</w:t>
            </w:r>
            <w:r>
              <w:t>订单</w:t>
            </w:r>
          </w:p>
        </w:tc>
        <w:tc>
          <w:tcPr>
            <w:tcW w:w="1214" w:type="dxa"/>
          </w:tcPr>
          <w:p w14:paraId="12C47702">
            <w:r>
              <w:t>-</w:t>
            </w:r>
          </w:p>
        </w:tc>
        <w:tc>
          <w:tcPr>
            <w:tcW w:w="1310" w:type="dxa"/>
          </w:tcPr>
          <w:p w14:paraId="24CDD72F">
            <w:r>
              <w:t>1001</w:t>
            </w:r>
          </w:p>
        </w:tc>
        <w:tc>
          <w:tcPr>
            <w:tcW w:w="1222" w:type="dxa"/>
          </w:tcPr>
          <w:p w14:paraId="1C72B57C">
            <w:r>
              <w:t>关联外键; 必填</w:t>
            </w:r>
          </w:p>
        </w:tc>
      </w:tr>
      <w:tr w14:paraId="01C432FC">
        <w:tc>
          <w:tcPr>
            <w:tcW w:w="2426" w:type="dxa"/>
          </w:tcPr>
          <w:p w14:paraId="7923500B">
            <w:r>
              <w:t>allocation_entity_type</w:t>
            </w:r>
          </w:p>
        </w:tc>
        <w:tc>
          <w:tcPr>
            <w:tcW w:w="1476" w:type="dxa"/>
          </w:tcPr>
          <w:p w14:paraId="6536999F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208" w:type="dxa"/>
          </w:tcPr>
          <w:p w14:paraId="55317F91">
            <w:r>
              <w:t>分配对象类型</w:t>
            </w:r>
          </w:p>
        </w:tc>
        <w:tc>
          <w:tcPr>
            <w:tcW w:w="1214" w:type="dxa"/>
          </w:tcPr>
          <w:p w14:paraId="1D641FE7">
            <w:r>
              <w:t>-</w:t>
            </w:r>
          </w:p>
        </w:tc>
        <w:tc>
          <w:tcPr>
            <w:tcW w:w="1310" w:type="dxa"/>
          </w:tcPr>
          <w:p w14:paraId="17D060B5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码头</w:t>
            </w:r>
          </w:p>
        </w:tc>
        <w:tc>
          <w:tcPr>
            <w:tcW w:w="1222" w:type="dxa"/>
          </w:tcPr>
          <w:p w14:paraId="50D41B60">
            <w:r>
              <w:t>必填</w:t>
            </w:r>
          </w:p>
        </w:tc>
      </w:tr>
      <w:tr w14:paraId="4D784C93">
        <w:tc>
          <w:tcPr>
            <w:tcW w:w="2426" w:type="dxa"/>
          </w:tcPr>
          <w:p w14:paraId="110C668B">
            <w:r>
              <w:t>notes</w:t>
            </w:r>
          </w:p>
        </w:tc>
        <w:tc>
          <w:tcPr>
            <w:tcW w:w="1476" w:type="dxa"/>
          </w:tcPr>
          <w:p w14:paraId="6DB85B6A">
            <w:r>
              <w:t>text</w:t>
            </w:r>
          </w:p>
        </w:tc>
        <w:tc>
          <w:tcPr>
            <w:tcW w:w="1208" w:type="dxa"/>
          </w:tcPr>
          <w:p w14:paraId="454A92C1">
            <w:r>
              <w:t>备注</w:t>
            </w:r>
          </w:p>
        </w:tc>
        <w:tc>
          <w:tcPr>
            <w:tcW w:w="1214" w:type="dxa"/>
          </w:tcPr>
          <w:p w14:paraId="1532D8B4">
            <w:r>
              <w:t>-</w:t>
            </w:r>
          </w:p>
        </w:tc>
        <w:tc>
          <w:tcPr>
            <w:tcW w:w="1310" w:type="dxa"/>
          </w:tcPr>
          <w:p w14:paraId="25A2DA8F">
            <w:r>
              <w:t>示例值</w:t>
            </w:r>
          </w:p>
        </w:tc>
        <w:tc>
          <w:tcPr>
            <w:tcW w:w="1222" w:type="dxa"/>
          </w:tcPr>
          <w:p w14:paraId="3DE3A701"/>
        </w:tc>
      </w:tr>
      <w:tr w14:paraId="0C743C40">
        <w:tc>
          <w:tcPr>
            <w:tcW w:w="2426" w:type="dxa"/>
          </w:tcPr>
          <w:p w14:paraId="144CA654">
            <w:r>
              <w:t>created_at</w:t>
            </w:r>
          </w:p>
        </w:tc>
        <w:tc>
          <w:tcPr>
            <w:tcW w:w="1476" w:type="dxa"/>
          </w:tcPr>
          <w:p w14:paraId="5C69E95C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208" w:type="dxa"/>
          </w:tcPr>
          <w:p w14:paraId="60BC5F94">
            <w:r>
              <w:t>创建时间</w:t>
            </w:r>
          </w:p>
        </w:tc>
        <w:tc>
          <w:tcPr>
            <w:tcW w:w="1214" w:type="dxa"/>
          </w:tcPr>
          <w:p w14:paraId="707BD20E">
            <w:r>
              <w:t>-</w:t>
            </w:r>
          </w:p>
        </w:tc>
        <w:tc>
          <w:tcPr>
            <w:tcW w:w="1310" w:type="dxa"/>
          </w:tcPr>
          <w:p w14:paraId="683AA15D">
            <w:r>
              <w:t>2025-11-11 08:00</w:t>
            </w:r>
          </w:p>
        </w:tc>
        <w:tc>
          <w:tcPr>
            <w:tcW w:w="1222" w:type="dxa"/>
          </w:tcPr>
          <w:p w14:paraId="140E0B63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29593414">
        <w:tc>
          <w:tcPr>
            <w:tcW w:w="2426" w:type="dxa"/>
          </w:tcPr>
          <w:p w14:paraId="6D44C513">
            <w:r>
              <w:t>updated_at</w:t>
            </w:r>
          </w:p>
        </w:tc>
        <w:tc>
          <w:tcPr>
            <w:tcW w:w="1476" w:type="dxa"/>
          </w:tcPr>
          <w:p w14:paraId="0693A2E8">
            <w:r>
              <w:t>TIMESTAMPTZ</w:t>
            </w:r>
          </w:p>
        </w:tc>
        <w:tc>
          <w:tcPr>
            <w:tcW w:w="1208" w:type="dxa"/>
          </w:tcPr>
          <w:p w14:paraId="11FB75B9">
            <w:r>
              <w:t>更新时间</w:t>
            </w:r>
          </w:p>
        </w:tc>
        <w:tc>
          <w:tcPr>
            <w:tcW w:w="1214" w:type="dxa"/>
          </w:tcPr>
          <w:p w14:paraId="23342CD2">
            <w:r>
              <w:t>是</w:t>
            </w:r>
          </w:p>
        </w:tc>
        <w:tc>
          <w:tcPr>
            <w:tcW w:w="1310" w:type="dxa"/>
          </w:tcPr>
          <w:p w14:paraId="186F1AC6">
            <w:r>
              <w:t>NOW()</w:t>
            </w:r>
          </w:p>
        </w:tc>
        <w:tc>
          <w:tcPr>
            <w:tcW w:w="1222" w:type="dxa"/>
          </w:tcPr>
          <w:p w14:paraId="7DBB0CFB"/>
        </w:tc>
      </w:tr>
      <w:tr w14:paraId="2D17921D">
        <w:tc>
          <w:tcPr>
            <w:tcW w:w="2426" w:type="dxa"/>
          </w:tcPr>
          <w:p w14:paraId="7937DB85">
            <w:r>
              <w:t>created_by</w:t>
            </w:r>
          </w:p>
        </w:tc>
        <w:tc>
          <w:tcPr>
            <w:tcW w:w="1476" w:type="dxa"/>
          </w:tcPr>
          <w:p w14:paraId="24A0DACF">
            <w:r>
              <w:t>BIGINT</w:t>
            </w:r>
          </w:p>
        </w:tc>
        <w:tc>
          <w:tcPr>
            <w:tcW w:w="1208" w:type="dxa"/>
          </w:tcPr>
          <w:p w14:paraId="04202B7E">
            <w:r>
              <w:t>创建人ID</w:t>
            </w:r>
          </w:p>
        </w:tc>
        <w:tc>
          <w:tcPr>
            <w:tcW w:w="1214" w:type="dxa"/>
          </w:tcPr>
          <w:p w14:paraId="47A5FBC5">
            <w:r>
              <w:t>是</w:t>
            </w:r>
          </w:p>
        </w:tc>
        <w:tc>
          <w:tcPr>
            <w:tcW w:w="1310" w:type="dxa"/>
          </w:tcPr>
          <w:p w14:paraId="3C728945">
            <w:r>
              <w:t>NULL</w:t>
            </w:r>
          </w:p>
        </w:tc>
        <w:tc>
          <w:tcPr>
            <w:tcW w:w="1222" w:type="dxa"/>
          </w:tcPr>
          <w:p w14:paraId="48914B55">
            <w:r>
              <w:t>users.id</w:t>
            </w:r>
          </w:p>
        </w:tc>
      </w:tr>
      <w:tr w14:paraId="2B3DE3AB">
        <w:tc>
          <w:tcPr>
            <w:tcW w:w="2426" w:type="dxa"/>
          </w:tcPr>
          <w:p w14:paraId="21F1F966">
            <w:r>
              <w:t>updated_by</w:t>
            </w:r>
          </w:p>
        </w:tc>
        <w:tc>
          <w:tcPr>
            <w:tcW w:w="1476" w:type="dxa"/>
          </w:tcPr>
          <w:p w14:paraId="67EFA39D">
            <w:r>
              <w:t>BIGINT</w:t>
            </w:r>
          </w:p>
        </w:tc>
        <w:tc>
          <w:tcPr>
            <w:tcW w:w="1208" w:type="dxa"/>
          </w:tcPr>
          <w:p w14:paraId="7EA5E9DD">
            <w:r>
              <w:t>更新人ID</w:t>
            </w:r>
          </w:p>
        </w:tc>
        <w:tc>
          <w:tcPr>
            <w:tcW w:w="1214" w:type="dxa"/>
          </w:tcPr>
          <w:p w14:paraId="3BBCA87E">
            <w:r>
              <w:t>是</w:t>
            </w:r>
          </w:p>
        </w:tc>
        <w:tc>
          <w:tcPr>
            <w:tcW w:w="1310" w:type="dxa"/>
          </w:tcPr>
          <w:p w14:paraId="6A765D41">
            <w:r>
              <w:t>NULL</w:t>
            </w:r>
          </w:p>
        </w:tc>
        <w:tc>
          <w:tcPr>
            <w:tcW w:w="1222" w:type="dxa"/>
          </w:tcPr>
          <w:p w14:paraId="44AFC253">
            <w:r>
              <w:t>users.id</w:t>
            </w:r>
          </w:p>
        </w:tc>
      </w:tr>
    </w:tbl>
    <w:p w14:paraId="0983F23D"/>
    <w:p w14:paraId="7A656609">
      <w:pPr>
        <w:pStyle w:val="4"/>
      </w:pPr>
      <w:r>
        <w:t>order_requirements</w:t>
      </w:r>
    </w:p>
    <w:p w14:paraId="700CBFDE">
      <w:r>
        <w:t>订单额外要求/特殊说明。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1767"/>
        <w:gridCol w:w="1188"/>
        <w:gridCol w:w="1188"/>
        <w:gridCol w:w="1303"/>
        <w:gridCol w:w="1333"/>
      </w:tblGrid>
      <w:tr w14:paraId="2122C270">
        <w:tc>
          <w:tcPr>
            <w:tcW w:w="1440" w:type="dxa"/>
          </w:tcPr>
          <w:p w14:paraId="6AAE6ACA">
            <w:r>
              <w:t>字段名</w:t>
            </w:r>
          </w:p>
        </w:tc>
        <w:tc>
          <w:tcPr>
            <w:tcW w:w="1440" w:type="dxa"/>
          </w:tcPr>
          <w:p w14:paraId="1D793D21">
            <w:r>
              <w:t>类型</w:t>
            </w:r>
          </w:p>
        </w:tc>
        <w:tc>
          <w:tcPr>
            <w:tcW w:w="1440" w:type="dxa"/>
          </w:tcPr>
          <w:p w14:paraId="7678FB7D">
            <w:r>
              <w:t>含义</w:t>
            </w:r>
          </w:p>
        </w:tc>
        <w:tc>
          <w:tcPr>
            <w:tcW w:w="1440" w:type="dxa"/>
          </w:tcPr>
          <w:p w14:paraId="274FEDC5">
            <w:r>
              <w:t>单位</w:t>
            </w:r>
          </w:p>
        </w:tc>
        <w:tc>
          <w:tcPr>
            <w:tcW w:w="1440" w:type="dxa"/>
          </w:tcPr>
          <w:p w14:paraId="49D95A9C">
            <w:r>
              <w:t>示例</w:t>
            </w:r>
          </w:p>
        </w:tc>
        <w:tc>
          <w:tcPr>
            <w:tcW w:w="1440" w:type="dxa"/>
          </w:tcPr>
          <w:p w14:paraId="37D4C4D8">
            <w:r>
              <w:t>备注</w:t>
            </w:r>
          </w:p>
        </w:tc>
      </w:tr>
      <w:tr w14:paraId="415F5A57">
        <w:tc>
          <w:tcPr>
            <w:tcW w:w="1440" w:type="dxa"/>
          </w:tcPr>
          <w:p w14:paraId="70963AD2">
            <w:r>
              <w:t>requirement_id</w:t>
            </w:r>
          </w:p>
        </w:tc>
        <w:tc>
          <w:tcPr>
            <w:tcW w:w="1440" w:type="dxa"/>
          </w:tcPr>
          <w:p w14:paraId="77D53E15">
            <w:r>
              <w:t>bigint</w:t>
            </w:r>
          </w:p>
        </w:tc>
        <w:tc>
          <w:tcPr>
            <w:tcW w:w="1440" w:type="dxa"/>
          </w:tcPr>
          <w:p w14:paraId="7601B6A9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需求ID</w:t>
            </w:r>
          </w:p>
        </w:tc>
        <w:tc>
          <w:tcPr>
            <w:tcW w:w="1440" w:type="dxa"/>
          </w:tcPr>
          <w:p w14:paraId="13CB4203">
            <w:r>
              <w:t>-</w:t>
            </w:r>
          </w:p>
        </w:tc>
        <w:tc>
          <w:tcPr>
            <w:tcW w:w="1440" w:type="dxa"/>
          </w:tcPr>
          <w:p w14:paraId="5ED1B1B4">
            <w:r>
              <w:t>1001</w:t>
            </w:r>
          </w:p>
        </w:tc>
        <w:tc>
          <w:tcPr>
            <w:tcW w:w="1440" w:type="dxa"/>
          </w:tcPr>
          <w:p w14:paraId="60AFE795">
            <w:r>
              <w:rPr>
                <w:rFonts w:hint="eastAsia" w:eastAsia="SimSun"/>
                <w:lang w:val="en-US" w:eastAsia="zh-CN"/>
              </w:rPr>
              <w:t>主键</w:t>
            </w:r>
            <w:r>
              <w:t>;必填</w:t>
            </w:r>
          </w:p>
        </w:tc>
      </w:tr>
      <w:tr w14:paraId="0BEA40B6">
        <w:tc>
          <w:tcPr>
            <w:tcW w:w="1440" w:type="dxa"/>
          </w:tcPr>
          <w:p w14:paraId="773475B2">
            <w:r>
              <w:t>order_id</w:t>
            </w:r>
          </w:p>
        </w:tc>
        <w:tc>
          <w:tcPr>
            <w:tcW w:w="1440" w:type="dxa"/>
          </w:tcPr>
          <w:p w14:paraId="10061D5F">
            <w:r>
              <w:t>bigint</w:t>
            </w:r>
          </w:p>
        </w:tc>
        <w:tc>
          <w:tcPr>
            <w:tcW w:w="1440" w:type="dxa"/>
          </w:tcPr>
          <w:p w14:paraId="2EC2B5EE">
            <w:r>
              <w:t>销售订单</w:t>
            </w:r>
          </w:p>
        </w:tc>
        <w:tc>
          <w:tcPr>
            <w:tcW w:w="1440" w:type="dxa"/>
          </w:tcPr>
          <w:p w14:paraId="5DF1C85E">
            <w:r>
              <w:t>-</w:t>
            </w:r>
          </w:p>
        </w:tc>
        <w:tc>
          <w:tcPr>
            <w:tcW w:w="1440" w:type="dxa"/>
          </w:tcPr>
          <w:p w14:paraId="6062AFC6">
            <w:r>
              <w:t>1001</w:t>
            </w:r>
          </w:p>
        </w:tc>
        <w:tc>
          <w:tcPr>
            <w:tcW w:w="1440" w:type="dxa"/>
          </w:tcPr>
          <w:p w14:paraId="33FB1A85">
            <w:r>
              <w:t>关联外键</w:t>
            </w:r>
          </w:p>
        </w:tc>
      </w:tr>
      <w:tr w14:paraId="3B75E141">
        <w:tc>
          <w:tcPr>
            <w:tcW w:w="1440" w:type="dxa"/>
          </w:tcPr>
          <w:p w14:paraId="0A492EC9">
            <w:r>
              <w:t>requirement_type</w:t>
            </w:r>
          </w:p>
        </w:tc>
        <w:tc>
          <w:tcPr>
            <w:tcW w:w="1440" w:type="dxa"/>
          </w:tcPr>
          <w:p w14:paraId="3CA105CE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598DF821">
            <w:r>
              <w:t>要求类型</w:t>
            </w:r>
          </w:p>
        </w:tc>
        <w:tc>
          <w:tcPr>
            <w:tcW w:w="1440" w:type="dxa"/>
          </w:tcPr>
          <w:p w14:paraId="789F63FE">
            <w:r>
              <w:t>-</w:t>
            </w:r>
          </w:p>
        </w:tc>
        <w:tc>
          <w:tcPr>
            <w:tcW w:w="1440" w:type="dxa"/>
          </w:tcPr>
          <w:p w14:paraId="20DFA3C3">
            <w:r>
              <w:t>示例值</w:t>
            </w:r>
          </w:p>
        </w:tc>
        <w:tc>
          <w:tcPr>
            <w:tcW w:w="1440" w:type="dxa"/>
          </w:tcPr>
          <w:p w14:paraId="0416B697">
            <w:r>
              <w:t>必填</w:t>
            </w:r>
          </w:p>
        </w:tc>
      </w:tr>
      <w:tr w14:paraId="36170848">
        <w:tc>
          <w:tcPr>
            <w:tcW w:w="1440" w:type="dxa"/>
          </w:tcPr>
          <w:p w14:paraId="0495B1E1">
            <w:r>
              <w:t>requirement_value</w:t>
            </w:r>
          </w:p>
        </w:tc>
        <w:tc>
          <w:tcPr>
            <w:tcW w:w="1440" w:type="dxa"/>
          </w:tcPr>
          <w:p w14:paraId="7A77BF46">
            <w:r>
              <w:t>text</w:t>
            </w:r>
          </w:p>
        </w:tc>
        <w:tc>
          <w:tcPr>
            <w:tcW w:w="1440" w:type="dxa"/>
          </w:tcPr>
          <w:p w14:paraId="782B259F">
            <w:r>
              <w:t>要求内容</w:t>
            </w:r>
          </w:p>
        </w:tc>
        <w:tc>
          <w:tcPr>
            <w:tcW w:w="1440" w:type="dxa"/>
          </w:tcPr>
          <w:p w14:paraId="645E0840">
            <w:r>
              <w:t>-</w:t>
            </w:r>
          </w:p>
        </w:tc>
        <w:tc>
          <w:tcPr>
            <w:tcW w:w="1440" w:type="dxa"/>
          </w:tcPr>
          <w:p w14:paraId="5AF016E0">
            <w:r>
              <w:t>示例值</w:t>
            </w:r>
          </w:p>
        </w:tc>
        <w:tc>
          <w:tcPr>
            <w:tcW w:w="1440" w:type="dxa"/>
          </w:tcPr>
          <w:p w14:paraId="7F53A7AE"/>
        </w:tc>
      </w:tr>
      <w:tr w14:paraId="17DD85B2">
        <w:tc>
          <w:tcPr>
            <w:tcW w:w="1440" w:type="dxa"/>
          </w:tcPr>
          <w:p w14:paraId="0A9131C8">
            <w:r>
              <w:t>notes</w:t>
            </w:r>
          </w:p>
        </w:tc>
        <w:tc>
          <w:tcPr>
            <w:tcW w:w="1440" w:type="dxa"/>
          </w:tcPr>
          <w:p w14:paraId="12C8227E">
            <w:r>
              <w:t>text</w:t>
            </w:r>
          </w:p>
        </w:tc>
        <w:tc>
          <w:tcPr>
            <w:tcW w:w="1440" w:type="dxa"/>
          </w:tcPr>
          <w:p w14:paraId="0E70B709">
            <w:r>
              <w:t>备注</w:t>
            </w:r>
          </w:p>
        </w:tc>
        <w:tc>
          <w:tcPr>
            <w:tcW w:w="1440" w:type="dxa"/>
          </w:tcPr>
          <w:p w14:paraId="5A7BEA20">
            <w:r>
              <w:t>-</w:t>
            </w:r>
          </w:p>
        </w:tc>
        <w:tc>
          <w:tcPr>
            <w:tcW w:w="1440" w:type="dxa"/>
          </w:tcPr>
          <w:p w14:paraId="5F4C83BE">
            <w:r>
              <w:t>示例值</w:t>
            </w:r>
          </w:p>
        </w:tc>
        <w:tc>
          <w:tcPr>
            <w:tcW w:w="1440" w:type="dxa"/>
          </w:tcPr>
          <w:p w14:paraId="27B241F6"/>
        </w:tc>
      </w:tr>
      <w:tr w14:paraId="4B28C063">
        <w:tc>
          <w:tcPr>
            <w:tcW w:w="1440" w:type="dxa"/>
          </w:tcPr>
          <w:p w14:paraId="10020946">
            <w:r>
              <w:t>created_at</w:t>
            </w:r>
          </w:p>
        </w:tc>
        <w:tc>
          <w:tcPr>
            <w:tcW w:w="1440" w:type="dxa"/>
          </w:tcPr>
          <w:p w14:paraId="46E866CE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440" w:type="dxa"/>
          </w:tcPr>
          <w:p w14:paraId="5507F167">
            <w:r>
              <w:t>创建时间</w:t>
            </w:r>
          </w:p>
        </w:tc>
        <w:tc>
          <w:tcPr>
            <w:tcW w:w="1440" w:type="dxa"/>
          </w:tcPr>
          <w:p w14:paraId="0D974120">
            <w:r>
              <w:t>-</w:t>
            </w:r>
          </w:p>
        </w:tc>
        <w:tc>
          <w:tcPr>
            <w:tcW w:w="1440" w:type="dxa"/>
          </w:tcPr>
          <w:p w14:paraId="1643F44C">
            <w:r>
              <w:t>2025-11-11 08:00</w:t>
            </w:r>
          </w:p>
        </w:tc>
        <w:tc>
          <w:tcPr>
            <w:tcW w:w="1440" w:type="dxa"/>
          </w:tcPr>
          <w:p w14:paraId="5AA602AC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379F2650">
        <w:tc>
          <w:tcPr>
            <w:tcW w:w="2077" w:type="dxa"/>
          </w:tcPr>
          <w:p w14:paraId="457E433C">
            <w:r>
              <w:t>updated_at</w:t>
            </w:r>
          </w:p>
        </w:tc>
        <w:tc>
          <w:tcPr>
            <w:tcW w:w="1476" w:type="dxa"/>
          </w:tcPr>
          <w:p w14:paraId="2DBDB022">
            <w:r>
              <w:t>TIMESTAMPTZ</w:t>
            </w:r>
          </w:p>
        </w:tc>
        <w:tc>
          <w:tcPr>
            <w:tcW w:w="1309" w:type="dxa"/>
          </w:tcPr>
          <w:p w14:paraId="0D8A26F8">
            <w:r>
              <w:t>更新时间</w:t>
            </w:r>
          </w:p>
        </w:tc>
        <w:tc>
          <w:tcPr>
            <w:tcW w:w="1309" w:type="dxa"/>
          </w:tcPr>
          <w:p w14:paraId="5A44B7B6">
            <w:r>
              <w:t>是</w:t>
            </w:r>
          </w:p>
        </w:tc>
        <w:tc>
          <w:tcPr>
            <w:tcW w:w="1367" w:type="dxa"/>
          </w:tcPr>
          <w:p w14:paraId="22C498F0">
            <w:r>
              <w:t>NOW()</w:t>
            </w:r>
          </w:p>
        </w:tc>
        <w:tc>
          <w:tcPr>
            <w:tcW w:w="1318" w:type="dxa"/>
          </w:tcPr>
          <w:p w14:paraId="05E5EA4A"/>
        </w:tc>
      </w:tr>
      <w:tr w14:paraId="43531474">
        <w:tc>
          <w:tcPr>
            <w:tcW w:w="2077" w:type="dxa"/>
          </w:tcPr>
          <w:p w14:paraId="69E7BFCA">
            <w:r>
              <w:t>created_by</w:t>
            </w:r>
          </w:p>
        </w:tc>
        <w:tc>
          <w:tcPr>
            <w:tcW w:w="1476" w:type="dxa"/>
          </w:tcPr>
          <w:p w14:paraId="528F7B7A">
            <w:r>
              <w:t>BIGINT</w:t>
            </w:r>
          </w:p>
        </w:tc>
        <w:tc>
          <w:tcPr>
            <w:tcW w:w="1309" w:type="dxa"/>
          </w:tcPr>
          <w:p w14:paraId="2E18D352">
            <w:r>
              <w:t>创建人ID</w:t>
            </w:r>
          </w:p>
        </w:tc>
        <w:tc>
          <w:tcPr>
            <w:tcW w:w="1309" w:type="dxa"/>
          </w:tcPr>
          <w:p w14:paraId="618CBAEB">
            <w:r>
              <w:t>是</w:t>
            </w:r>
          </w:p>
        </w:tc>
        <w:tc>
          <w:tcPr>
            <w:tcW w:w="1367" w:type="dxa"/>
          </w:tcPr>
          <w:p w14:paraId="2CB00F20">
            <w:r>
              <w:t>NULL</w:t>
            </w:r>
          </w:p>
        </w:tc>
        <w:tc>
          <w:tcPr>
            <w:tcW w:w="1318" w:type="dxa"/>
          </w:tcPr>
          <w:p w14:paraId="3D6C9048">
            <w:r>
              <w:t>users.id</w:t>
            </w:r>
          </w:p>
        </w:tc>
      </w:tr>
      <w:tr w14:paraId="083014CE">
        <w:tc>
          <w:tcPr>
            <w:tcW w:w="2077" w:type="dxa"/>
          </w:tcPr>
          <w:p w14:paraId="00831C3E">
            <w:r>
              <w:t>updated_by</w:t>
            </w:r>
          </w:p>
        </w:tc>
        <w:tc>
          <w:tcPr>
            <w:tcW w:w="1476" w:type="dxa"/>
          </w:tcPr>
          <w:p w14:paraId="755BC7AE">
            <w:r>
              <w:t>BIGINT</w:t>
            </w:r>
          </w:p>
        </w:tc>
        <w:tc>
          <w:tcPr>
            <w:tcW w:w="1309" w:type="dxa"/>
          </w:tcPr>
          <w:p w14:paraId="22785723">
            <w:r>
              <w:t>更新人ID</w:t>
            </w:r>
          </w:p>
        </w:tc>
        <w:tc>
          <w:tcPr>
            <w:tcW w:w="1309" w:type="dxa"/>
          </w:tcPr>
          <w:p w14:paraId="3DEF53AB">
            <w:r>
              <w:t>是</w:t>
            </w:r>
          </w:p>
        </w:tc>
        <w:tc>
          <w:tcPr>
            <w:tcW w:w="1367" w:type="dxa"/>
          </w:tcPr>
          <w:p w14:paraId="75254651">
            <w:r>
              <w:t>NULL</w:t>
            </w:r>
          </w:p>
        </w:tc>
        <w:tc>
          <w:tcPr>
            <w:tcW w:w="1318" w:type="dxa"/>
          </w:tcPr>
          <w:p w14:paraId="7E747BF6">
            <w:r>
              <w:t>users.id</w:t>
            </w:r>
          </w:p>
        </w:tc>
      </w:tr>
    </w:tbl>
    <w:p w14:paraId="4488F56D"/>
    <w:p w14:paraId="0063FA79">
      <w:pPr>
        <w:pStyle w:val="3"/>
      </w:pPr>
    </w:p>
    <w:p w14:paraId="2A3970B3">
      <w:pPr>
        <w:pStyle w:val="3"/>
      </w:pPr>
      <w:r>
        <w:t>Schema：tms</w:t>
      </w:r>
    </w:p>
    <w:p w14:paraId="431EE296">
      <w:pPr>
        <w:pStyle w:val="4"/>
      </w:pPr>
      <w:r>
        <w:t>container_legs</w:t>
      </w:r>
    </w:p>
    <w:p w14:paraId="793EF9B8">
      <w:r>
        <w:rPr>
          <w:rFonts w:hint="eastAsia" w:eastAsia="SimSun"/>
          <w:lang w:val="en-US" w:eastAsia="zh-CN"/>
        </w:rPr>
        <w:t>存储每个</w:t>
      </w:r>
      <w:r>
        <w:t>集装箱</w:t>
      </w:r>
      <w:r>
        <w:rPr>
          <w:rFonts w:hint="eastAsia" w:eastAsia="SimSun"/>
          <w:lang w:val="en-US" w:eastAsia="zh-CN"/>
        </w:rPr>
        <w:t>分段的</w:t>
      </w:r>
      <w:r>
        <w:t>运输路径及时间节点。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1"/>
        <w:gridCol w:w="1767"/>
        <w:gridCol w:w="1019"/>
        <w:gridCol w:w="1019"/>
        <w:gridCol w:w="1359"/>
        <w:gridCol w:w="1131"/>
      </w:tblGrid>
      <w:tr w14:paraId="0DC99984">
        <w:tc>
          <w:tcPr>
            <w:tcW w:w="2561" w:type="dxa"/>
          </w:tcPr>
          <w:p w14:paraId="54DFC0AA">
            <w:r>
              <w:t>字段名</w:t>
            </w:r>
          </w:p>
        </w:tc>
        <w:tc>
          <w:tcPr>
            <w:tcW w:w="1476" w:type="dxa"/>
          </w:tcPr>
          <w:p w14:paraId="4001BFB7">
            <w:r>
              <w:t>类型</w:t>
            </w:r>
          </w:p>
        </w:tc>
        <w:tc>
          <w:tcPr>
            <w:tcW w:w="1140" w:type="dxa"/>
          </w:tcPr>
          <w:p w14:paraId="5784B2B5">
            <w:r>
              <w:t>含义</w:t>
            </w:r>
          </w:p>
        </w:tc>
        <w:tc>
          <w:tcPr>
            <w:tcW w:w="1140" w:type="dxa"/>
          </w:tcPr>
          <w:p w14:paraId="0B388E5C">
            <w:r>
              <w:t>单位</w:t>
            </w:r>
          </w:p>
        </w:tc>
        <w:tc>
          <w:tcPr>
            <w:tcW w:w="1382" w:type="dxa"/>
          </w:tcPr>
          <w:p w14:paraId="176BED58">
            <w:r>
              <w:t>示例</w:t>
            </w:r>
          </w:p>
        </w:tc>
        <w:tc>
          <w:tcPr>
            <w:tcW w:w="1157" w:type="dxa"/>
          </w:tcPr>
          <w:p w14:paraId="26741BFD">
            <w:r>
              <w:t>备注</w:t>
            </w:r>
          </w:p>
        </w:tc>
      </w:tr>
      <w:tr w14:paraId="2EC58B5F">
        <w:tc>
          <w:tcPr>
            <w:tcW w:w="2561" w:type="dxa"/>
          </w:tcPr>
          <w:p w14:paraId="00368911">
            <w:r>
              <w:t>container_leg_id</w:t>
            </w:r>
          </w:p>
        </w:tc>
        <w:tc>
          <w:tcPr>
            <w:tcW w:w="1476" w:type="dxa"/>
          </w:tcPr>
          <w:p w14:paraId="748923B3">
            <w:r>
              <w:t>bigint</w:t>
            </w:r>
          </w:p>
        </w:tc>
        <w:tc>
          <w:tcPr>
            <w:tcW w:w="1140" w:type="dxa"/>
          </w:tcPr>
          <w:p w14:paraId="2409FE3D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旅程ID</w:t>
            </w:r>
          </w:p>
        </w:tc>
        <w:tc>
          <w:tcPr>
            <w:tcW w:w="1140" w:type="dxa"/>
          </w:tcPr>
          <w:p w14:paraId="4125D7E5">
            <w:r>
              <w:t>-</w:t>
            </w:r>
          </w:p>
        </w:tc>
        <w:tc>
          <w:tcPr>
            <w:tcW w:w="1382" w:type="dxa"/>
          </w:tcPr>
          <w:p w14:paraId="40009C5B">
            <w:r>
              <w:t>1001</w:t>
            </w:r>
          </w:p>
        </w:tc>
        <w:tc>
          <w:tcPr>
            <w:tcW w:w="1157" w:type="dxa"/>
          </w:tcPr>
          <w:p w14:paraId="55CB633C">
            <w:r>
              <w:rPr>
                <w:rFonts w:hint="eastAsia" w:eastAsia="SimSun"/>
                <w:lang w:val="en-US" w:eastAsia="zh-CN"/>
              </w:rPr>
              <w:t>主键</w:t>
            </w:r>
            <w:r>
              <w:t>必填</w:t>
            </w:r>
          </w:p>
        </w:tc>
      </w:tr>
      <w:tr w14:paraId="74CF2721">
        <w:trPr>
          <w:trHeight w:val="857" w:hRule="atLeast"/>
        </w:trPr>
        <w:tc>
          <w:tcPr>
            <w:tcW w:w="2561" w:type="dxa"/>
          </w:tcPr>
          <w:p w14:paraId="7645CCA9">
            <w:r>
              <w:t>container_id</w:t>
            </w:r>
          </w:p>
        </w:tc>
        <w:tc>
          <w:tcPr>
            <w:tcW w:w="1476" w:type="dxa"/>
          </w:tcPr>
          <w:p w14:paraId="65FE49AD">
            <w:r>
              <w:t>bigint</w:t>
            </w:r>
          </w:p>
        </w:tc>
        <w:tc>
          <w:tcPr>
            <w:tcW w:w="1140" w:type="dxa"/>
          </w:tcPr>
          <w:p w14:paraId="683C4F7C">
            <w:r>
              <w:t>柜子ID</w:t>
            </w:r>
          </w:p>
        </w:tc>
        <w:tc>
          <w:tcPr>
            <w:tcW w:w="1140" w:type="dxa"/>
          </w:tcPr>
          <w:p w14:paraId="58B2D44F">
            <w:r>
              <w:t>-</w:t>
            </w:r>
          </w:p>
        </w:tc>
        <w:tc>
          <w:tcPr>
            <w:tcW w:w="1382" w:type="dxa"/>
          </w:tcPr>
          <w:p w14:paraId="7B4DAEB8">
            <w:r>
              <w:t>1001</w:t>
            </w:r>
          </w:p>
        </w:tc>
        <w:tc>
          <w:tcPr>
            <w:tcW w:w="1157" w:type="dxa"/>
          </w:tcPr>
          <w:p w14:paraId="00CDDE83">
            <w:r>
              <w:t>关联外键; 必填</w:t>
            </w:r>
          </w:p>
        </w:tc>
      </w:tr>
      <w:tr w14:paraId="0263D92C">
        <w:tc>
          <w:tcPr>
            <w:tcW w:w="2561" w:type="dxa"/>
          </w:tcPr>
          <w:p w14:paraId="3CBC41AC">
            <w:r>
              <w:t>sequence_number</w:t>
            </w:r>
          </w:p>
        </w:tc>
        <w:tc>
          <w:tcPr>
            <w:tcW w:w="1476" w:type="dxa"/>
          </w:tcPr>
          <w:p w14:paraId="1CCF6684">
            <w:r>
              <w:t>integer</w:t>
            </w:r>
          </w:p>
        </w:tc>
        <w:tc>
          <w:tcPr>
            <w:tcW w:w="1140" w:type="dxa"/>
          </w:tcPr>
          <w:p w14:paraId="18422648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顺序编码</w:t>
            </w:r>
          </w:p>
        </w:tc>
        <w:tc>
          <w:tcPr>
            <w:tcW w:w="1140" w:type="dxa"/>
          </w:tcPr>
          <w:p w14:paraId="66AE329C">
            <w:r>
              <w:t>-</w:t>
            </w:r>
          </w:p>
        </w:tc>
        <w:tc>
          <w:tcPr>
            <w:tcW w:w="1382" w:type="dxa"/>
          </w:tcPr>
          <w:p w14:paraId="2D8E2E3E">
            <w:r>
              <w:t>示例编号</w:t>
            </w:r>
          </w:p>
        </w:tc>
        <w:tc>
          <w:tcPr>
            <w:tcW w:w="1157" w:type="dxa"/>
          </w:tcPr>
          <w:p w14:paraId="57EF8048">
            <w:r>
              <w:t>必填</w:t>
            </w:r>
          </w:p>
        </w:tc>
      </w:tr>
      <w:tr w14:paraId="3B019A36">
        <w:tc>
          <w:tcPr>
            <w:tcW w:w="2561" w:type="dxa"/>
          </w:tcPr>
          <w:p w14:paraId="02BFC8D7">
            <w:r>
              <w:t>origin_location_id</w:t>
            </w:r>
          </w:p>
        </w:tc>
        <w:tc>
          <w:tcPr>
            <w:tcW w:w="1476" w:type="dxa"/>
          </w:tcPr>
          <w:p w14:paraId="4C6E7A4C">
            <w:r>
              <w:t>bigint</w:t>
            </w:r>
          </w:p>
        </w:tc>
        <w:tc>
          <w:tcPr>
            <w:tcW w:w="1140" w:type="dxa"/>
          </w:tcPr>
          <w:p w14:paraId="59DB793C">
            <w:r>
              <w:t>起始地点ID</w:t>
            </w:r>
          </w:p>
        </w:tc>
        <w:tc>
          <w:tcPr>
            <w:tcW w:w="1140" w:type="dxa"/>
          </w:tcPr>
          <w:p w14:paraId="51461042">
            <w:r>
              <w:t>-</w:t>
            </w:r>
          </w:p>
        </w:tc>
        <w:tc>
          <w:tcPr>
            <w:tcW w:w="1382" w:type="dxa"/>
          </w:tcPr>
          <w:p w14:paraId="791EA18F">
            <w:r>
              <w:t>1001</w:t>
            </w:r>
          </w:p>
        </w:tc>
        <w:tc>
          <w:tcPr>
            <w:tcW w:w="1157" w:type="dxa"/>
          </w:tcPr>
          <w:p w14:paraId="01943AEA">
            <w:r>
              <w:t>关联外键</w:t>
            </w:r>
          </w:p>
        </w:tc>
      </w:tr>
      <w:tr w14:paraId="638219B1">
        <w:tc>
          <w:tcPr>
            <w:tcW w:w="2561" w:type="dxa"/>
          </w:tcPr>
          <w:p w14:paraId="1F9560CD">
            <w:r>
              <w:t>destination_location_id</w:t>
            </w:r>
          </w:p>
        </w:tc>
        <w:tc>
          <w:tcPr>
            <w:tcW w:w="1476" w:type="dxa"/>
          </w:tcPr>
          <w:p w14:paraId="04DEEC77">
            <w:r>
              <w:t>bigint</w:t>
            </w:r>
          </w:p>
        </w:tc>
        <w:tc>
          <w:tcPr>
            <w:tcW w:w="1140" w:type="dxa"/>
          </w:tcPr>
          <w:p w14:paraId="3A16807E">
            <w:r>
              <w:t>目的地点ID</w:t>
            </w:r>
          </w:p>
        </w:tc>
        <w:tc>
          <w:tcPr>
            <w:tcW w:w="1140" w:type="dxa"/>
          </w:tcPr>
          <w:p w14:paraId="6F44484E">
            <w:r>
              <w:t>-</w:t>
            </w:r>
          </w:p>
        </w:tc>
        <w:tc>
          <w:tcPr>
            <w:tcW w:w="1382" w:type="dxa"/>
          </w:tcPr>
          <w:p w14:paraId="3C1BCDAE">
            <w:r>
              <w:t>1001</w:t>
            </w:r>
          </w:p>
        </w:tc>
        <w:tc>
          <w:tcPr>
            <w:tcW w:w="1157" w:type="dxa"/>
          </w:tcPr>
          <w:p w14:paraId="084007D6">
            <w:r>
              <w:t>关联外键</w:t>
            </w:r>
          </w:p>
        </w:tc>
      </w:tr>
      <w:tr w14:paraId="2D0336AF">
        <w:tc>
          <w:tcPr>
            <w:tcW w:w="2561" w:type="dxa"/>
          </w:tcPr>
          <w:p w14:paraId="2B8D2CE4">
            <w:r>
              <w:t>planned_departure</w:t>
            </w:r>
          </w:p>
        </w:tc>
        <w:tc>
          <w:tcPr>
            <w:tcW w:w="1476" w:type="dxa"/>
          </w:tcPr>
          <w:p w14:paraId="3E337552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140" w:type="dxa"/>
          </w:tcPr>
          <w:p w14:paraId="6660726B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计划出发时间</w:t>
            </w:r>
          </w:p>
        </w:tc>
        <w:tc>
          <w:tcPr>
            <w:tcW w:w="1140" w:type="dxa"/>
          </w:tcPr>
          <w:p w14:paraId="198738FE">
            <w:r>
              <w:t>-</w:t>
            </w:r>
          </w:p>
        </w:tc>
        <w:tc>
          <w:tcPr>
            <w:tcW w:w="1382" w:type="dxa"/>
          </w:tcPr>
          <w:p w14:paraId="3AE1705B">
            <w:r>
              <w:t>2025-11-11 08:00</w:t>
            </w:r>
          </w:p>
        </w:tc>
        <w:tc>
          <w:tcPr>
            <w:tcW w:w="1157" w:type="dxa"/>
          </w:tcPr>
          <w:p w14:paraId="176A94FA"/>
        </w:tc>
      </w:tr>
      <w:tr w14:paraId="236A6AE8">
        <w:tc>
          <w:tcPr>
            <w:tcW w:w="2561" w:type="dxa"/>
          </w:tcPr>
          <w:p w14:paraId="56CA2652">
            <w:r>
              <w:t>planned_arrival</w:t>
            </w:r>
          </w:p>
        </w:tc>
        <w:tc>
          <w:tcPr>
            <w:tcW w:w="1476" w:type="dxa"/>
          </w:tcPr>
          <w:p w14:paraId="17BA3BE8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140" w:type="dxa"/>
          </w:tcPr>
          <w:p w14:paraId="15E6AC31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计划到达时间</w:t>
            </w:r>
          </w:p>
        </w:tc>
        <w:tc>
          <w:tcPr>
            <w:tcW w:w="1140" w:type="dxa"/>
          </w:tcPr>
          <w:p w14:paraId="63DB648E">
            <w:r>
              <w:t>-</w:t>
            </w:r>
          </w:p>
        </w:tc>
        <w:tc>
          <w:tcPr>
            <w:tcW w:w="1382" w:type="dxa"/>
          </w:tcPr>
          <w:p w14:paraId="272DFB37">
            <w:r>
              <w:t>2025-11-11 08:00</w:t>
            </w:r>
          </w:p>
        </w:tc>
        <w:tc>
          <w:tcPr>
            <w:tcW w:w="1157" w:type="dxa"/>
          </w:tcPr>
          <w:p w14:paraId="237032E3"/>
        </w:tc>
      </w:tr>
      <w:tr w14:paraId="2B0AFD89">
        <w:tc>
          <w:tcPr>
            <w:tcW w:w="2561" w:type="dxa"/>
          </w:tcPr>
          <w:p w14:paraId="762E6668">
            <w:r>
              <w:t>actual_departure</w:t>
            </w:r>
          </w:p>
        </w:tc>
        <w:tc>
          <w:tcPr>
            <w:tcW w:w="1476" w:type="dxa"/>
          </w:tcPr>
          <w:p w14:paraId="1662F1B0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140" w:type="dxa"/>
          </w:tcPr>
          <w:p w14:paraId="5905C6E9">
            <w:r>
              <w:t>实际出发时间</w:t>
            </w:r>
          </w:p>
        </w:tc>
        <w:tc>
          <w:tcPr>
            <w:tcW w:w="1140" w:type="dxa"/>
          </w:tcPr>
          <w:p w14:paraId="07795CE5">
            <w:r>
              <w:t>-</w:t>
            </w:r>
          </w:p>
        </w:tc>
        <w:tc>
          <w:tcPr>
            <w:tcW w:w="1382" w:type="dxa"/>
          </w:tcPr>
          <w:p w14:paraId="759036CD">
            <w:r>
              <w:t>2025-11-11 08:00</w:t>
            </w:r>
          </w:p>
        </w:tc>
        <w:tc>
          <w:tcPr>
            <w:tcW w:w="1157" w:type="dxa"/>
          </w:tcPr>
          <w:p w14:paraId="5D765D1B"/>
        </w:tc>
      </w:tr>
      <w:tr w14:paraId="71B6141B">
        <w:tc>
          <w:tcPr>
            <w:tcW w:w="2561" w:type="dxa"/>
          </w:tcPr>
          <w:p w14:paraId="316AB386">
            <w:r>
              <w:t>actual_arrival</w:t>
            </w:r>
          </w:p>
        </w:tc>
        <w:tc>
          <w:tcPr>
            <w:tcW w:w="1476" w:type="dxa"/>
          </w:tcPr>
          <w:p w14:paraId="12FBE181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140" w:type="dxa"/>
          </w:tcPr>
          <w:p w14:paraId="0612743B">
            <w:r>
              <w:t>实际到达时间</w:t>
            </w:r>
          </w:p>
        </w:tc>
        <w:tc>
          <w:tcPr>
            <w:tcW w:w="1140" w:type="dxa"/>
          </w:tcPr>
          <w:p w14:paraId="3BA055BB">
            <w:r>
              <w:t>-</w:t>
            </w:r>
          </w:p>
        </w:tc>
        <w:tc>
          <w:tcPr>
            <w:tcW w:w="1382" w:type="dxa"/>
          </w:tcPr>
          <w:p w14:paraId="5FB9CD2A">
            <w:r>
              <w:t>2025-11-11 08:00</w:t>
            </w:r>
          </w:p>
        </w:tc>
        <w:tc>
          <w:tcPr>
            <w:tcW w:w="1157" w:type="dxa"/>
          </w:tcPr>
          <w:p w14:paraId="45C84613"/>
        </w:tc>
      </w:tr>
      <w:tr w14:paraId="22396E76">
        <w:tc>
          <w:tcPr>
            <w:tcW w:w="2561" w:type="dxa"/>
          </w:tcPr>
          <w:p w14:paraId="1C46F80E">
            <w:r>
              <w:t>mode</w:t>
            </w:r>
          </w:p>
        </w:tc>
        <w:tc>
          <w:tcPr>
            <w:tcW w:w="1476" w:type="dxa"/>
          </w:tcPr>
          <w:p w14:paraId="3B41C189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140" w:type="dxa"/>
          </w:tcPr>
          <w:p w14:paraId="21A87E05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运输方式</w:t>
            </w:r>
          </w:p>
        </w:tc>
        <w:tc>
          <w:tcPr>
            <w:tcW w:w="1140" w:type="dxa"/>
          </w:tcPr>
          <w:p w14:paraId="2B81ED02">
            <w:r>
              <w:t>-</w:t>
            </w:r>
          </w:p>
        </w:tc>
        <w:tc>
          <w:tcPr>
            <w:tcW w:w="1382" w:type="dxa"/>
          </w:tcPr>
          <w:p w14:paraId="0DFBE86D">
            <w:r>
              <w:t>示例值</w:t>
            </w:r>
          </w:p>
        </w:tc>
        <w:tc>
          <w:tcPr>
            <w:tcW w:w="1157" w:type="dxa"/>
          </w:tcPr>
          <w:p w14:paraId="6EF34E8A"/>
        </w:tc>
      </w:tr>
      <w:tr w14:paraId="268BE10B">
        <w:tc>
          <w:tcPr>
            <w:tcW w:w="2561" w:type="dxa"/>
          </w:tcPr>
          <w:p w14:paraId="2721897C">
            <w:r>
              <w:t>carrier_id</w:t>
            </w:r>
          </w:p>
        </w:tc>
        <w:tc>
          <w:tcPr>
            <w:tcW w:w="1476" w:type="dxa"/>
          </w:tcPr>
          <w:p w14:paraId="6BED3F88">
            <w:r>
              <w:t>bigint</w:t>
            </w:r>
          </w:p>
        </w:tc>
        <w:tc>
          <w:tcPr>
            <w:tcW w:w="1140" w:type="dxa"/>
          </w:tcPr>
          <w:p w14:paraId="39A3B8A9">
            <w:r>
              <w:t>承运商ID</w:t>
            </w:r>
          </w:p>
        </w:tc>
        <w:tc>
          <w:tcPr>
            <w:tcW w:w="1140" w:type="dxa"/>
          </w:tcPr>
          <w:p w14:paraId="5671C0C7">
            <w:r>
              <w:t>-</w:t>
            </w:r>
          </w:p>
        </w:tc>
        <w:tc>
          <w:tcPr>
            <w:tcW w:w="1382" w:type="dxa"/>
          </w:tcPr>
          <w:p w14:paraId="0B61C344">
            <w:r>
              <w:t>1001</w:t>
            </w:r>
          </w:p>
        </w:tc>
        <w:tc>
          <w:tcPr>
            <w:tcW w:w="1157" w:type="dxa"/>
          </w:tcPr>
          <w:p w14:paraId="6C72A556">
            <w:r>
              <w:t>关联外键</w:t>
            </w:r>
          </w:p>
        </w:tc>
      </w:tr>
      <w:tr w14:paraId="38AD6737">
        <w:tc>
          <w:tcPr>
            <w:tcW w:w="2561" w:type="dxa"/>
          </w:tcPr>
          <w:p w14:paraId="36ABD2AD">
            <w:r>
              <w:t>vehicle_id</w:t>
            </w:r>
          </w:p>
        </w:tc>
        <w:tc>
          <w:tcPr>
            <w:tcW w:w="1476" w:type="dxa"/>
          </w:tcPr>
          <w:p w14:paraId="4038BB56">
            <w:r>
              <w:t>bigint</w:t>
            </w:r>
          </w:p>
        </w:tc>
        <w:tc>
          <w:tcPr>
            <w:tcW w:w="1140" w:type="dxa"/>
          </w:tcPr>
          <w:p w14:paraId="1A51EE83">
            <w:r>
              <w:t>车辆ID</w:t>
            </w:r>
          </w:p>
        </w:tc>
        <w:tc>
          <w:tcPr>
            <w:tcW w:w="1140" w:type="dxa"/>
          </w:tcPr>
          <w:p w14:paraId="566C38E6">
            <w:r>
              <w:t>-</w:t>
            </w:r>
          </w:p>
        </w:tc>
        <w:tc>
          <w:tcPr>
            <w:tcW w:w="1382" w:type="dxa"/>
          </w:tcPr>
          <w:p w14:paraId="073D378D">
            <w:r>
              <w:t>1001</w:t>
            </w:r>
          </w:p>
        </w:tc>
        <w:tc>
          <w:tcPr>
            <w:tcW w:w="1157" w:type="dxa"/>
          </w:tcPr>
          <w:p w14:paraId="0FE0DF06">
            <w:r>
              <w:t>关联外键</w:t>
            </w:r>
          </w:p>
        </w:tc>
      </w:tr>
      <w:tr w14:paraId="29554403">
        <w:tc>
          <w:tcPr>
            <w:tcW w:w="2561" w:type="dxa"/>
          </w:tcPr>
          <w:p w14:paraId="6AC189ED">
            <w:r>
              <w:t>status</w:t>
            </w:r>
          </w:p>
        </w:tc>
        <w:tc>
          <w:tcPr>
            <w:tcW w:w="1476" w:type="dxa"/>
          </w:tcPr>
          <w:p w14:paraId="0CDF99CF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140" w:type="dxa"/>
          </w:tcPr>
          <w:p w14:paraId="58383411">
            <w:r>
              <w:t>状态</w:t>
            </w:r>
          </w:p>
        </w:tc>
        <w:tc>
          <w:tcPr>
            <w:tcW w:w="1140" w:type="dxa"/>
          </w:tcPr>
          <w:p w14:paraId="43803DA2">
            <w:r>
              <w:t>-</w:t>
            </w:r>
          </w:p>
        </w:tc>
        <w:tc>
          <w:tcPr>
            <w:tcW w:w="1382" w:type="dxa"/>
          </w:tcPr>
          <w:p w14:paraId="212457D4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scheduled</w:t>
            </w:r>
          </w:p>
        </w:tc>
        <w:tc>
          <w:tcPr>
            <w:tcW w:w="1157" w:type="dxa"/>
          </w:tcPr>
          <w:p w14:paraId="01D884B3"/>
        </w:tc>
      </w:tr>
      <w:tr w14:paraId="0556852F">
        <w:tc>
          <w:tcPr>
            <w:tcW w:w="2561" w:type="dxa"/>
          </w:tcPr>
          <w:p w14:paraId="5670E315">
            <w:r>
              <w:t>notes</w:t>
            </w:r>
          </w:p>
        </w:tc>
        <w:tc>
          <w:tcPr>
            <w:tcW w:w="1476" w:type="dxa"/>
          </w:tcPr>
          <w:p w14:paraId="6FD1555B">
            <w:r>
              <w:t>text</w:t>
            </w:r>
          </w:p>
        </w:tc>
        <w:tc>
          <w:tcPr>
            <w:tcW w:w="1140" w:type="dxa"/>
          </w:tcPr>
          <w:p w14:paraId="5ABCA8F6">
            <w:r>
              <w:t>备注</w:t>
            </w:r>
          </w:p>
        </w:tc>
        <w:tc>
          <w:tcPr>
            <w:tcW w:w="1140" w:type="dxa"/>
          </w:tcPr>
          <w:p w14:paraId="01FE50CE">
            <w:r>
              <w:t>-</w:t>
            </w:r>
          </w:p>
        </w:tc>
        <w:tc>
          <w:tcPr>
            <w:tcW w:w="1382" w:type="dxa"/>
          </w:tcPr>
          <w:p w14:paraId="76CBBFA4">
            <w:r>
              <w:t>示例值</w:t>
            </w:r>
          </w:p>
        </w:tc>
        <w:tc>
          <w:tcPr>
            <w:tcW w:w="1157" w:type="dxa"/>
          </w:tcPr>
          <w:p w14:paraId="1D68454E"/>
        </w:tc>
      </w:tr>
      <w:tr w14:paraId="4F83C7C0">
        <w:tc>
          <w:tcPr>
            <w:tcW w:w="2561" w:type="dxa"/>
          </w:tcPr>
          <w:p w14:paraId="48963347">
            <w:r>
              <w:t>created_at</w:t>
            </w:r>
          </w:p>
        </w:tc>
        <w:tc>
          <w:tcPr>
            <w:tcW w:w="1476" w:type="dxa"/>
          </w:tcPr>
          <w:p w14:paraId="40402B43">
            <w:r>
              <w:t>TIMESTAMPTZ</w:t>
            </w:r>
          </w:p>
        </w:tc>
        <w:tc>
          <w:tcPr>
            <w:tcW w:w="1140" w:type="dxa"/>
          </w:tcPr>
          <w:p w14:paraId="58A1B453">
            <w:r>
              <w:t>创建时间</w:t>
            </w:r>
          </w:p>
        </w:tc>
        <w:tc>
          <w:tcPr>
            <w:tcW w:w="1140" w:type="dxa"/>
          </w:tcPr>
          <w:p w14:paraId="7C10DB86">
            <w:r>
              <w:t>是</w:t>
            </w:r>
          </w:p>
        </w:tc>
        <w:tc>
          <w:tcPr>
            <w:tcW w:w="1382" w:type="dxa"/>
          </w:tcPr>
          <w:p w14:paraId="4EF55707">
            <w:r>
              <w:t>NOW()</w:t>
            </w:r>
          </w:p>
        </w:tc>
        <w:tc>
          <w:tcPr>
            <w:tcW w:w="1157" w:type="dxa"/>
          </w:tcPr>
          <w:p w14:paraId="391EB8EE"/>
        </w:tc>
      </w:tr>
      <w:tr w14:paraId="79FC8880">
        <w:tc>
          <w:tcPr>
            <w:tcW w:w="2561" w:type="dxa"/>
          </w:tcPr>
          <w:p w14:paraId="71B6F3F3">
            <w:r>
              <w:t>updated_at</w:t>
            </w:r>
          </w:p>
        </w:tc>
        <w:tc>
          <w:tcPr>
            <w:tcW w:w="1476" w:type="dxa"/>
          </w:tcPr>
          <w:p w14:paraId="49600852">
            <w:r>
              <w:t>TIMESTAMPTZ</w:t>
            </w:r>
          </w:p>
        </w:tc>
        <w:tc>
          <w:tcPr>
            <w:tcW w:w="1140" w:type="dxa"/>
          </w:tcPr>
          <w:p w14:paraId="291CA2E8">
            <w:r>
              <w:t>更新时间</w:t>
            </w:r>
          </w:p>
        </w:tc>
        <w:tc>
          <w:tcPr>
            <w:tcW w:w="1140" w:type="dxa"/>
          </w:tcPr>
          <w:p w14:paraId="2C2DFE24">
            <w:r>
              <w:t>是</w:t>
            </w:r>
          </w:p>
        </w:tc>
        <w:tc>
          <w:tcPr>
            <w:tcW w:w="1382" w:type="dxa"/>
          </w:tcPr>
          <w:p w14:paraId="385F4BAA">
            <w:r>
              <w:t>NOW()</w:t>
            </w:r>
          </w:p>
        </w:tc>
        <w:tc>
          <w:tcPr>
            <w:tcW w:w="1157" w:type="dxa"/>
          </w:tcPr>
          <w:p w14:paraId="215DB33E"/>
        </w:tc>
      </w:tr>
      <w:tr w14:paraId="13F28B10">
        <w:tc>
          <w:tcPr>
            <w:tcW w:w="2561" w:type="dxa"/>
          </w:tcPr>
          <w:p w14:paraId="3350FBEB">
            <w:r>
              <w:t>created_by</w:t>
            </w:r>
          </w:p>
        </w:tc>
        <w:tc>
          <w:tcPr>
            <w:tcW w:w="1476" w:type="dxa"/>
          </w:tcPr>
          <w:p w14:paraId="1E73E17E">
            <w:r>
              <w:t>BIGINT</w:t>
            </w:r>
          </w:p>
        </w:tc>
        <w:tc>
          <w:tcPr>
            <w:tcW w:w="1140" w:type="dxa"/>
          </w:tcPr>
          <w:p w14:paraId="1B0A5378">
            <w:r>
              <w:t>创建人ID</w:t>
            </w:r>
          </w:p>
        </w:tc>
        <w:tc>
          <w:tcPr>
            <w:tcW w:w="1140" w:type="dxa"/>
          </w:tcPr>
          <w:p w14:paraId="056DEBD8">
            <w:r>
              <w:t>是</w:t>
            </w:r>
          </w:p>
        </w:tc>
        <w:tc>
          <w:tcPr>
            <w:tcW w:w="1382" w:type="dxa"/>
          </w:tcPr>
          <w:p w14:paraId="62155281">
            <w:r>
              <w:t>NULL</w:t>
            </w:r>
          </w:p>
        </w:tc>
        <w:tc>
          <w:tcPr>
            <w:tcW w:w="1157" w:type="dxa"/>
          </w:tcPr>
          <w:p w14:paraId="6FC63DCD">
            <w:r>
              <w:t>users.id</w:t>
            </w:r>
          </w:p>
        </w:tc>
      </w:tr>
      <w:tr w14:paraId="507783A2">
        <w:tc>
          <w:tcPr>
            <w:tcW w:w="2561" w:type="dxa"/>
          </w:tcPr>
          <w:p w14:paraId="48B89F35">
            <w:r>
              <w:t>updated_by</w:t>
            </w:r>
          </w:p>
        </w:tc>
        <w:tc>
          <w:tcPr>
            <w:tcW w:w="1476" w:type="dxa"/>
          </w:tcPr>
          <w:p w14:paraId="35EB3921">
            <w:r>
              <w:t>BIGINT</w:t>
            </w:r>
          </w:p>
        </w:tc>
        <w:tc>
          <w:tcPr>
            <w:tcW w:w="1140" w:type="dxa"/>
          </w:tcPr>
          <w:p w14:paraId="1E8BD1BB">
            <w:r>
              <w:t>更新人ID</w:t>
            </w:r>
          </w:p>
        </w:tc>
        <w:tc>
          <w:tcPr>
            <w:tcW w:w="1140" w:type="dxa"/>
          </w:tcPr>
          <w:p w14:paraId="5D084790">
            <w:r>
              <w:t>是</w:t>
            </w:r>
          </w:p>
        </w:tc>
        <w:tc>
          <w:tcPr>
            <w:tcW w:w="1382" w:type="dxa"/>
          </w:tcPr>
          <w:p w14:paraId="6C7DAE83">
            <w:r>
              <w:t>NULL</w:t>
            </w:r>
          </w:p>
        </w:tc>
        <w:tc>
          <w:tcPr>
            <w:tcW w:w="1157" w:type="dxa"/>
          </w:tcPr>
          <w:p w14:paraId="4A5E1317">
            <w:r>
              <w:t>users.id</w:t>
            </w:r>
          </w:p>
        </w:tc>
      </w:tr>
    </w:tbl>
    <w:p w14:paraId="28CD38C0"/>
    <w:p w14:paraId="043F4DF4">
      <w:pPr>
        <w:pStyle w:val="4"/>
      </w:pPr>
      <w:r>
        <w:t>containers</w:t>
      </w:r>
    </w:p>
    <w:p w14:paraId="08895217">
      <w:r>
        <w:t>海运集装箱主档与状态。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7"/>
        <w:gridCol w:w="1476"/>
        <w:gridCol w:w="1318"/>
        <w:gridCol w:w="1318"/>
        <w:gridCol w:w="1372"/>
        <w:gridCol w:w="1325"/>
      </w:tblGrid>
      <w:tr w14:paraId="1790FCCA">
        <w:tc>
          <w:tcPr>
            <w:tcW w:w="2047" w:type="dxa"/>
          </w:tcPr>
          <w:p w14:paraId="7118CA02">
            <w:r>
              <w:t>字段名</w:t>
            </w:r>
          </w:p>
        </w:tc>
        <w:tc>
          <w:tcPr>
            <w:tcW w:w="1476" w:type="dxa"/>
          </w:tcPr>
          <w:p w14:paraId="68E6EBA7">
            <w:r>
              <w:t>类型</w:t>
            </w:r>
          </w:p>
        </w:tc>
        <w:tc>
          <w:tcPr>
            <w:tcW w:w="1318" w:type="dxa"/>
          </w:tcPr>
          <w:p w14:paraId="1F098CA4">
            <w:r>
              <w:t>含义</w:t>
            </w:r>
          </w:p>
        </w:tc>
        <w:tc>
          <w:tcPr>
            <w:tcW w:w="1318" w:type="dxa"/>
          </w:tcPr>
          <w:p w14:paraId="42943EC2">
            <w:r>
              <w:t>单位</w:t>
            </w:r>
          </w:p>
        </w:tc>
        <w:tc>
          <w:tcPr>
            <w:tcW w:w="1372" w:type="dxa"/>
          </w:tcPr>
          <w:p w14:paraId="5C3A91F4">
            <w:r>
              <w:t>示例</w:t>
            </w:r>
          </w:p>
        </w:tc>
        <w:tc>
          <w:tcPr>
            <w:tcW w:w="1325" w:type="dxa"/>
          </w:tcPr>
          <w:p w14:paraId="6F3D23A1">
            <w:r>
              <w:t>备注</w:t>
            </w:r>
          </w:p>
        </w:tc>
      </w:tr>
      <w:tr w14:paraId="3ED03865">
        <w:tc>
          <w:tcPr>
            <w:tcW w:w="2047" w:type="dxa"/>
          </w:tcPr>
          <w:p w14:paraId="24116B55">
            <w:r>
              <w:t>container_id</w:t>
            </w:r>
          </w:p>
        </w:tc>
        <w:tc>
          <w:tcPr>
            <w:tcW w:w="1476" w:type="dxa"/>
          </w:tcPr>
          <w:p w14:paraId="53E0CB8C">
            <w:r>
              <w:t>bigint</w:t>
            </w:r>
          </w:p>
        </w:tc>
        <w:tc>
          <w:tcPr>
            <w:tcW w:w="1318" w:type="dxa"/>
          </w:tcPr>
          <w:p w14:paraId="2C9010D1">
            <w:r>
              <w:t>柜子ID</w:t>
            </w:r>
          </w:p>
        </w:tc>
        <w:tc>
          <w:tcPr>
            <w:tcW w:w="1318" w:type="dxa"/>
          </w:tcPr>
          <w:p w14:paraId="07D349C8">
            <w:r>
              <w:t>-</w:t>
            </w:r>
          </w:p>
        </w:tc>
        <w:tc>
          <w:tcPr>
            <w:tcW w:w="1372" w:type="dxa"/>
          </w:tcPr>
          <w:p w14:paraId="2636C7E0">
            <w:r>
              <w:t>1001</w:t>
            </w:r>
          </w:p>
        </w:tc>
        <w:tc>
          <w:tcPr>
            <w:tcW w:w="1325" w:type="dxa"/>
          </w:tcPr>
          <w:p w14:paraId="15B07D7D">
            <w:r>
              <w:rPr>
                <w:rFonts w:hint="eastAsia" w:eastAsia="SimSun"/>
                <w:lang w:val="en-US" w:eastAsia="zh-CN"/>
              </w:rPr>
              <w:t>主键</w:t>
            </w:r>
            <w:r>
              <w:t>; 必填</w:t>
            </w:r>
          </w:p>
        </w:tc>
      </w:tr>
      <w:tr w14:paraId="45440B9C">
        <w:tc>
          <w:tcPr>
            <w:tcW w:w="2047" w:type="dxa"/>
          </w:tcPr>
          <w:p w14:paraId="55656200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s</w:t>
            </w:r>
            <w:r>
              <w:rPr>
                <w:rFonts w:hint="eastAsia" w:eastAsia="SimSun"/>
                <w:lang w:val="en-US" w:eastAsia="zh-CN"/>
              </w:rPr>
              <w:t>ource</w:t>
            </w:r>
            <w:r>
              <w:rPr>
                <w:rFonts w:hint="default" w:eastAsia="SimSun"/>
                <w:lang w:val="en-US" w:eastAsia="zh-CN"/>
              </w:rPr>
              <w:t>_type</w:t>
            </w:r>
          </w:p>
        </w:tc>
        <w:tc>
          <w:tcPr>
            <w:tcW w:w="1476" w:type="dxa"/>
          </w:tcPr>
          <w:p w14:paraId="57549956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318" w:type="dxa"/>
          </w:tcPr>
          <w:p w14:paraId="1CB43F9B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柜子类型</w:t>
            </w:r>
          </w:p>
        </w:tc>
        <w:tc>
          <w:tcPr>
            <w:tcW w:w="1318" w:type="dxa"/>
          </w:tcPr>
          <w:p w14:paraId="13EB9988">
            <w:r>
              <w:t>-</w:t>
            </w:r>
          </w:p>
        </w:tc>
        <w:tc>
          <w:tcPr>
            <w:tcW w:w="1372" w:type="dxa"/>
          </w:tcPr>
          <w:p w14:paraId="3A15C606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trailer</w:t>
            </w:r>
          </w:p>
        </w:tc>
        <w:tc>
          <w:tcPr>
            <w:tcW w:w="1325" w:type="dxa"/>
          </w:tcPr>
          <w:p w14:paraId="37DFDE58">
            <w:r>
              <w:t>必填</w:t>
            </w:r>
          </w:p>
        </w:tc>
      </w:tr>
      <w:tr w14:paraId="5BDD05EE">
        <w:tc>
          <w:tcPr>
            <w:tcW w:w="2047" w:type="dxa"/>
          </w:tcPr>
          <w:p w14:paraId="0FDFDB17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Order</w:t>
            </w:r>
            <w:r>
              <w:rPr>
                <w:rFonts w:hint="default" w:eastAsia="SimSun"/>
                <w:lang w:val="en-US" w:eastAsia="zh-CN"/>
              </w:rPr>
              <w:t>_id</w:t>
            </w:r>
          </w:p>
        </w:tc>
        <w:tc>
          <w:tcPr>
            <w:tcW w:w="1476" w:type="dxa"/>
          </w:tcPr>
          <w:p w14:paraId="4DC8194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integer</w:t>
            </w:r>
          </w:p>
        </w:tc>
        <w:tc>
          <w:tcPr>
            <w:tcW w:w="1318" w:type="dxa"/>
          </w:tcPr>
          <w:p w14:paraId="1785A44B"/>
        </w:tc>
        <w:tc>
          <w:tcPr>
            <w:tcW w:w="1318" w:type="dxa"/>
          </w:tcPr>
          <w:p w14:paraId="07F6EC20"/>
        </w:tc>
        <w:tc>
          <w:tcPr>
            <w:tcW w:w="1372" w:type="dxa"/>
          </w:tcPr>
          <w:p w14:paraId="144A348E"/>
        </w:tc>
        <w:tc>
          <w:tcPr>
            <w:tcW w:w="1325" w:type="dxa"/>
          </w:tcPr>
          <w:p w14:paraId="6B9A1402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关联外键</w:t>
            </w:r>
          </w:p>
        </w:tc>
      </w:tr>
      <w:tr w14:paraId="62388600">
        <w:tc>
          <w:tcPr>
            <w:tcW w:w="2047" w:type="dxa"/>
          </w:tcPr>
          <w:p w14:paraId="4857BD8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Trailer_id</w:t>
            </w:r>
          </w:p>
        </w:tc>
        <w:tc>
          <w:tcPr>
            <w:tcW w:w="1476" w:type="dxa"/>
          </w:tcPr>
          <w:p w14:paraId="422C22C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bigint</w:t>
            </w:r>
          </w:p>
        </w:tc>
        <w:tc>
          <w:tcPr>
            <w:tcW w:w="1318" w:type="dxa"/>
          </w:tcPr>
          <w:p w14:paraId="21D53FDC"/>
        </w:tc>
        <w:tc>
          <w:tcPr>
            <w:tcW w:w="1318" w:type="dxa"/>
          </w:tcPr>
          <w:p w14:paraId="59B8A462"/>
        </w:tc>
        <w:tc>
          <w:tcPr>
            <w:tcW w:w="1372" w:type="dxa"/>
          </w:tcPr>
          <w:p w14:paraId="45501D4D"/>
        </w:tc>
        <w:tc>
          <w:tcPr>
            <w:tcW w:w="1325" w:type="dxa"/>
          </w:tcPr>
          <w:p w14:paraId="6AE0F811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关联外键</w:t>
            </w:r>
          </w:p>
        </w:tc>
      </w:tr>
      <w:tr w14:paraId="494D2D5C">
        <w:tc>
          <w:tcPr>
            <w:tcW w:w="2047" w:type="dxa"/>
          </w:tcPr>
          <w:p w14:paraId="4232EF6C">
            <w:r>
              <w:t>status</w:t>
            </w:r>
          </w:p>
        </w:tc>
        <w:tc>
          <w:tcPr>
            <w:tcW w:w="1476" w:type="dxa"/>
          </w:tcPr>
          <w:p w14:paraId="13F3C50B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318" w:type="dxa"/>
          </w:tcPr>
          <w:p w14:paraId="1B39EF25">
            <w:r>
              <w:t>状态</w:t>
            </w:r>
          </w:p>
        </w:tc>
        <w:tc>
          <w:tcPr>
            <w:tcW w:w="1318" w:type="dxa"/>
          </w:tcPr>
          <w:p w14:paraId="0A6DFB5D">
            <w:r>
              <w:t>-</w:t>
            </w:r>
          </w:p>
        </w:tc>
        <w:tc>
          <w:tcPr>
            <w:tcW w:w="1372" w:type="dxa"/>
          </w:tcPr>
          <w:p w14:paraId="33B5462B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planned</w:t>
            </w:r>
          </w:p>
        </w:tc>
        <w:tc>
          <w:tcPr>
            <w:tcW w:w="1325" w:type="dxa"/>
          </w:tcPr>
          <w:p w14:paraId="2B41068B"/>
        </w:tc>
      </w:tr>
      <w:tr w14:paraId="58A1E0DE">
        <w:tc>
          <w:tcPr>
            <w:tcW w:w="2047" w:type="dxa"/>
          </w:tcPr>
          <w:p w14:paraId="588DD49C">
            <w:r>
              <w:t>notes</w:t>
            </w:r>
          </w:p>
        </w:tc>
        <w:tc>
          <w:tcPr>
            <w:tcW w:w="1476" w:type="dxa"/>
          </w:tcPr>
          <w:p w14:paraId="7EAEEC09">
            <w:r>
              <w:t>text</w:t>
            </w:r>
          </w:p>
        </w:tc>
        <w:tc>
          <w:tcPr>
            <w:tcW w:w="1318" w:type="dxa"/>
          </w:tcPr>
          <w:p w14:paraId="47A57035">
            <w:r>
              <w:t>备注</w:t>
            </w:r>
          </w:p>
        </w:tc>
        <w:tc>
          <w:tcPr>
            <w:tcW w:w="1318" w:type="dxa"/>
          </w:tcPr>
          <w:p w14:paraId="0B13EDE2">
            <w:r>
              <w:t>-</w:t>
            </w:r>
          </w:p>
        </w:tc>
        <w:tc>
          <w:tcPr>
            <w:tcW w:w="1372" w:type="dxa"/>
          </w:tcPr>
          <w:p w14:paraId="7C507BFD">
            <w:r>
              <w:t>示例值</w:t>
            </w:r>
          </w:p>
        </w:tc>
        <w:tc>
          <w:tcPr>
            <w:tcW w:w="1325" w:type="dxa"/>
          </w:tcPr>
          <w:p w14:paraId="12941486"/>
        </w:tc>
      </w:tr>
      <w:tr w14:paraId="575AB758">
        <w:tc>
          <w:tcPr>
            <w:tcW w:w="2047" w:type="dxa"/>
          </w:tcPr>
          <w:p w14:paraId="001E9CAC">
            <w:r>
              <w:t>created_at</w:t>
            </w:r>
          </w:p>
        </w:tc>
        <w:tc>
          <w:tcPr>
            <w:tcW w:w="1476" w:type="dxa"/>
          </w:tcPr>
          <w:p w14:paraId="4B34C7C7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318" w:type="dxa"/>
          </w:tcPr>
          <w:p w14:paraId="1B98DAA0">
            <w:r>
              <w:t>创建时间</w:t>
            </w:r>
          </w:p>
        </w:tc>
        <w:tc>
          <w:tcPr>
            <w:tcW w:w="1318" w:type="dxa"/>
          </w:tcPr>
          <w:p w14:paraId="3006053E">
            <w:r>
              <w:t>-</w:t>
            </w:r>
          </w:p>
        </w:tc>
        <w:tc>
          <w:tcPr>
            <w:tcW w:w="1372" w:type="dxa"/>
          </w:tcPr>
          <w:p w14:paraId="323FEDF0">
            <w:r>
              <w:t>2025-11-11 08:00</w:t>
            </w:r>
          </w:p>
        </w:tc>
        <w:tc>
          <w:tcPr>
            <w:tcW w:w="1325" w:type="dxa"/>
          </w:tcPr>
          <w:p w14:paraId="05042146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19AA8F65">
        <w:tc>
          <w:tcPr>
            <w:tcW w:w="2047" w:type="dxa"/>
          </w:tcPr>
          <w:p w14:paraId="5FFACA60">
            <w:r>
              <w:t>updated_at</w:t>
            </w:r>
          </w:p>
        </w:tc>
        <w:tc>
          <w:tcPr>
            <w:tcW w:w="1476" w:type="dxa"/>
          </w:tcPr>
          <w:p w14:paraId="148B5556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318" w:type="dxa"/>
          </w:tcPr>
          <w:p w14:paraId="2B3C0A38">
            <w:r>
              <w:t>更新时间</w:t>
            </w:r>
          </w:p>
        </w:tc>
        <w:tc>
          <w:tcPr>
            <w:tcW w:w="1318" w:type="dxa"/>
          </w:tcPr>
          <w:p w14:paraId="1247453D">
            <w:r>
              <w:t>时间</w:t>
            </w:r>
          </w:p>
        </w:tc>
        <w:tc>
          <w:tcPr>
            <w:tcW w:w="1372" w:type="dxa"/>
          </w:tcPr>
          <w:p w14:paraId="12F762C7">
            <w:r>
              <w:t>2025-11-11</w:t>
            </w:r>
          </w:p>
        </w:tc>
        <w:tc>
          <w:tcPr>
            <w:tcW w:w="1325" w:type="dxa"/>
          </w:tcPr>
          <w:p w14:paraId="02141DCD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0972D709">
        <w:tc>
          <w:tcPr>
            <w:tcW w:w="2047" w:type="dxa"/>
          </w:tcPr>
          <w:p w14:paraId="32202F29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C</w:t>
            </w:r>
            <w:r>
              <w:rPr>
                <w:rFonts w:hint="default" w:eastAsia="SimSun"/>
                <w:lang w:val="en-US" w:eastAsia="zh-CN"/>
              </w:rPr>
              <w:t>reated_by</w:t>
            </w:r>
          </w:p>
        </w:tc>
        <w:tc>
          <w:tcPr>
            <w:tcW w:w="1476" w:type="dxa"/>
          </w:tcPr>
          <w:p w14:paraId="17C3777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bigint</w:t>
            </w:r>
          </w:p>
        </w:tc>
        <w:tc>
          <w:tcPr>
            <w:tcW w:w="1318" w:type="dxa"/>
          </w:tcPr>
          <w:p w14:paraId="3C3B5562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创建人ID</w:t>
            </w:r>
          </w:p>
        </w:tc>
        <w:tc>
          <w:tcPr>
            <w:tcW w:w="1318" w:type="dxa"/>
          </w:tcPr>
          <w:p w14:paraId="5997CD96"/>
        </w:tc>
        <w:tc>
          <w:tcPr>
            <w:tcW w:w="1372" w:type="dxa"/>
          </w:tcPr>
          <w:p w14:paraId="40E760AA"/>
        </w:tc>
        <w:tc>
          <w:tcPr>
            <w:tcW w:w="1325" w:type="dxa"/>
          </w:tcPr>
          <w:p w14:paraId="5488E085">
            <w:pPr>
              <w:rPr>
                <w:rFonts w:hint="eastAsia" w:eastAsia="SimSun"/>
                <w:lang w:eastAsia="zh-CN"/>
              </w:rPr>
            </w:pPr>
          </w:p>
        </w:tc>
      </w:tr>
      <w:tr w14:paraId="650AADEC">
        <w:tc>
          <w:tcPr>
            <w:tcW w:w="2047" w:type="dxa"/>
          </w:tcPr>
          <w:p w14:paraId="6856881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Updated_by</w:t>
            </w:r>
          </w:p>
        </w:tc>
        <w:tc>
          <w:tcPr>
            <w:tcW w:w="1476" w:type="dxa"/>
          </w:tcPr>
          <w:p w14:paraId="640A869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bigint</w:t>
            </w:r>
          </w:p>
        </w:tc>
        <w:tc>
          <w:tcPr>
            <w:tcW w:w="1318" w:type="dxa"/>
          </w:tcPr>
          <w:p w14:paraId="3D8D95BD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修改人ID</w:t>
            </w:r>
          </w:p>
        </w:tc>
        <w:tc>
          <w:tcPr>
            <w:tcW w:w="1318" w:type="dxa"/>
          </w:tcPr>
          <w:p w14:paraId="5A838E68"/>
        </w:tc>
        <w:tc>
          <w:tcPr>
            <w:tcW w:w="1372" w:type="dxa"/>
          </w:tcPr>
          <w:p w14:paraId="7130F05C"/>
        </w:tc>
        <w:tc>
          <w:tcPr>
            <w:tcW w:w="1325" w:type="dxa"/>
          </w:tcPr>
          <w:p w14:paraId="61488788">
            <w:pPr>
              <w:rPr>
                <w:rFonts w:hint="eastAsia" w:eastAsia="SimSun"/>
                <w:lang w:eastAsia="zh-CN"/>
              </w:rPr>
            </w:pPr>
          </w:p>
        </w:tc>
      </w:tr>
    </w:tbl>
    <w:p w14:paraId="4774AE6C"/>
    <w:p w14:paraId="5846650D">
      <w:pPr>
        <w:pStyle w:val="4"/>
      </w:pPr>
      <w:r>
        <w:t>freight_bills</w:t>
      </w:r>
    </w:p>
    <w:p w14:paraId="05C1C55D">
      <w:r>
        <w:t>运输费用账单信息。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9"/>
        <w:gridCol w:w="1476"/>
        <w:gridCol w:w="1403"/>
        <w:gridCol w:w="1412"/>
        <w:gridCol w:w="1420"/>
        <w:gridCol w:w="1406"/>
      </w:tblGrid>
      <w:tr w14:paraId="04C16783">
        <w:tc>
          <w:tcPr>
            <w:tcW w:w="1440" w:type="dxa"/>
          </w:tcPr>
          <w:p w14:paraId="581DDFD6">
            <w:r>
              <w:t>字段名</w:t>
            </w:r>
          </w:p>
        </w:tc>
        <w:tc>
          <w:tcPr>
            <w:tcW w:w="1440" w:type="dxa"/>
          </w:tcPr>
          <w:p w14:paraId="78C44B65">
            <w:r>
              <w:t>类型</w:t>
            </w:r>
          </w:p>
        </w:tc>
        <w:tc>
          <w:tcPr>
            <w:tcW w:w="1440" w:type="dxa"/>
          </w:tcPr>
          <w:p w14:paraId="573CB927">
            <w:r>
              <w:t>含义</w:t>
            </w:r>
          </w:p>
        </w:tc>
        <w:tc>
          <w:tcPr>
            <w:tcW w:w="1440" w:type="dxa"/>
          </w:tcPr>
          <w:p w14:paraId="7326E432">
            <w:r>
              <w:t>单位</w:t>
            </w:r>
          </w:p>
        </w:tc>
        <w:tc>
          <w:tcPr>
            <w:tcW w:w="1440" w:type="dxa"/>
          </w:tcPr>
          <w:p w14:paraId="1E5E58F7">
            <w:r>
              <w:t>示例</w:t>
            </w:r>
          </w:p>
        </w:tc>
        <w:tc>
          <w:tcPr>
            <w:tcW w:w="1440" w:type="dxa"/>
          </w:tcPr>
          <w:p w14:paraId="4EB4712C">
            <w:r>
              <w:t>备注</w:t>
            </w:r>
          </w:p>
        </w:tc>
      </w:tr>
      <w:tr w14:paraId="21C82F9F">
        <w:tc>
          <w:tcPr>
            <w:tcW w:w="1440" w:type="dxa"/>
          </w:tcPr>
          <w:p w14:paraId="1AB63D23">
            <w:r>
              <w:t>freight_bill_id</w:t>
            </w:r>
          </w:p>
        </w:tc>
        <w:tc>
          <w:tcPr>
            <w:tcW w:w="1440" w:type="dxa"/>
          </w:tcPr>
          <w:p w14:paraId="031E0369">
            <w:r>
              <w:t>bigint</w:t>
            </w:r>
          </w:p>
        </w:tc>
        <w:tc>
          <w:tcPr>
            <w:tcW w:w="1440" w:type="dxa"/>
          </w:tcPr>
          <w:p w14:paraId="3203E077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账单ID</w:t>
            </w:r>
          </w:p>
        </w:tc>
        <w:tc>
          <w:tcPr>
            <w:tcW w:w="1440" w:type="dxa"/>
          </w:tcPr>
          <w:p w14:paraId="79160ED7">
            <w:r>
              <w:t>-</w:t>
            </w:r>
          </w:p>
        </w:tc>
        <w:tc>
          <w:tcPr>
            <w:tcW w:w="1440" w:type="dxa"/>
          </w:tcPr>
          <w:p w14:paraId="224801B3">
            <w:r>
              <w:t>1001</w:t>
            </w:r>
          </w:p>
        </w:tc>
        <w:tc>
          <w:tcPr>
            <w:tcW w:w="1440" w:type="dxa"/>
          </w:tcPr>
          <w:p w14:paraId="3A27B862">
            <w:r>
              <w:rPr>
                <w:rFonts w:hint="eastAsia" w:eastAsia="SimSun"/>
                <w:lang w:val="en-US" w:eastAsia="zh-CN"/>
              </w:rPr>
              <w:t>主键</w:t>
            </w:r>
            <w:r>
              <w:t>必填</w:t>
            </w:r>
          </w:p>
        </w:tc>
      </w:tr>
      <w:tr w14:paraId="199CB49F">
        <w:tc>
          <w:tcPr>
            <w:tcW w:w="1440" w:type="dxa"/>
          </w:tcPr>
          <w:p w14:paraId="4102293D">
            <w:r>
              <w:t>reference_type</w:t>
            </w:r>
          </w:p>
        </w:tc>
        <w:tc>
          <w:tcPr>
            <w:tcW w:w="1440" w:type="dxa"/>
          </w:tcPr>
          <w:p w14:paraId="380CF3A0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4259E58C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费用类型</w:t>
            </w:r>
          </w:p>
        </w:tc>
        <w:tc>
          <w:tcPr>
            <w:tcW w:w="1440" w:type="dxa"/>
          </w:tcPr>
          <w:p w14:paraId="6DB5ADAE">
            <w:r>
              <w:t>-</w:t>
            </w:r>
          </w:p>
        </w:tc>
        <w:tc>
          <w:tcPr>
            <w:tcW w:w="1440" w:type="dxa"/>
          </w:tcPr>
          <w:p w14:paraId="3CED3A69">
            <w:r>
              <w:t>示例值</w:t>
            </w:r>
          </w:p>
        </w:tc>
        <w:tc>
          <w:tcPr>
            <w:tcW w:w="1440" w:type="dxa"/>
          </w:tcPr>
          <w:p w14:paraId="381CD836">
            <w:r>
              <w:t>必填</w:t>
            </w:r>
          </w:p>
        </w:tc>
      </w:tr>
      <w:tr w14:paraId="37C09114">
        <w:tc>
          <w:tcPr>
            <w:tcW w:w="1440" w:type="dxa"/>
          </w:tcPr>
          <w:p w14:paraId="7AF2F18B">
            <w:r>
              <w:t>reference_id</w:t>
            </w:r>
          </w:p>
        </w:tc>
        <w:tc>
          <w:tcPr>
            <w:tcW w:w="1440" w:type="dxa"/>
          </w:tcPr>
          <w:p w14:paraId="28E235BF">
            <w:r>
              <w:t>bigint</w:t>
            </w:r>
          </w:p>
        </w:tc>
        <w:tc>
          <w:tcPr>
            <w:tcW w:w="1440" w:type="dxa"/>
          </w:tcPr>
          <w:p w14:paraId="06EB9CA5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费用ID</w:t>
            </w:r>
          </w:p>
        </w:tc>
        <w:tc>
          <w:tcPr>
            <w:tcW w:w="1440" w:type="dxa"/>
          </w:tcPr>
          <w:p w14:paraId="39CB0EF1">
            <w:r>
              <w:t>-</w:t>
            </w:r>
          </w:p>
        </w:tc>
        <w:tc>
          <w:tcPr>
            <w:tcW w:w="1440" w:type="dxa"/>
          </w:tcPr>
          <w:p w14:paraId="03413399">
            <w:r>
              <w:t>1001</w:t>
            </w:r>
          </w:p>
        </w:tc>
        <w:tc>
          <w:tcPr>
            <w:tcW w:w="1440" w:type="dxa"/>
          </w:tcPr>
          <w:p w14:paraId="65723802">
            <w:r>
              <w:t>关联外键; 必填</w:t>
            </w:r>
          </w:p>
        </w:tc>
      </w:tr>
      <w:tr w14:paraId="74588230">
        <w:tc>
          <w:tcPr>
            <w:tcW w:w="1440" w:type="dxa"/>
          </w:tcPr>
          <w:p w14:paraId="43EEDCF0">
            <w:r>
              <w:t>carrier_id</w:t>
            </w:r>
          </w:p>
        </w:tc>
        <w:tc>
          <w:tcPr>
            <w:tcW w:w="1440" w:type="dxa"/>
          </w:tcPr>
          <w:p w14:paraId="19C95217">
            <w:r>
              <w:t>bigint</w:t>
            </w:r>
          </w:p>
        </w:tc>
        <w:tc>
          <w:tcPr>
            <w:tcW w:w="1440" w:type="dxa"/>
          </w:tcPr>
          <w:p w14:paraId="3BA36707">
            <w:r>
              <w:t>承运商ID</w:t>
            </w:r>
          </w:p>
        </w:tc>
        <w:tc>
          <w:tcPr>
            <w:tcW w:w="1440" w:type="dxa"/>
          </w:tcPr>
          <w:p w14:paraId="0FFA4D84">
            <w:r>
              <w:t>-</w:t>
            </w:r>
          </w:p>
        </w:tc>
        <w:tc>
          <w:tcPr>
            <w:tcW w:w="1440" w:type="dxa"/>
          </w:tcPr>
          <w:p w14:paraId="6151E89C">
            <w:r>
              <w:t>1001</w:t>
            </w:r>
          </w:p>
        </w:tc>
        <w:tc>
          <w:tcPr>
            <w:tcW w:w="1440" w:type="dxa"/>
          </w:tcPr>
          <w:p w14:paraId="3B06BAF2">
            <w:r>
              <w:t>关联外键</w:t>
            </w:r>
          </w:p>
        </w:tc>
      </w:tr>
      <w:tr w14:paraId="44BCD219">
        <w:tc>
          <w:tcPr>
            <w:tcW w:w="1440" w:type="dxa"/>
          </w:tcPr>
          <w:p w14:paraId="13EED24F">
            <w:r>
              <w:t>bill_number</w:t>
            </w:r>
          </w:p>
        </w:tc>
        <w:tc>
          <w:tcPr>
            <w:tcW w:w="1440" w:type="dxa"/>
          </w:tcPr>
          <w:p w14:paraId="42A66B42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0FB64D7A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账单号</w:t>
            </w:r>
          </w:p>
        </w:tc>
        <w:tc>
          <w:tcPr>
            <w:tcW w:w="1440" w:type="dxa"/>
          </w:tcPr>
          <w:p w14:paraId="646A6000">
            <w:r>
              <w:t>-</w:t>
            </w:r>
          </w:p>
        </w:tc>
        <w:tc>
          <w:tcPr>
            <w:tcW w:w="1440" w:type="dxa"/>
          </w:tcPr>
          <w:p w14:paraId="64EBE91B">
            <w:r>
              <w:t>示例编号</w:t>
            </w:r>
          </w:p>
        </w:tc>
        <w:tc>
          <w:tcPr>
            <w:tcW w:w="1440" w:type="dxa"/>
          </w:tcPr>
          <w:p w14:paraId="66770BCF"/>
        </w:tc>
      </w:tr>
      <w:tr w14:paraId="75CEDBE0">
        <w:tc>
          <w:tcPr>
            <w:tcW w:w="1440" w:type="dxa"/>
          </w:tcPr>
          <w:p w14:paraId="7DF12814">
            <w:r>
              <w:t>amount</w:t>
            </w:r>
          </w:p>
        </w:tc>
        <w:tc>
          <w:tcPr>
            <w:tcW w:w="1440" w:type="dxa"/>
          </w:tcPr>
          <w:p w14:paraId="089CBDD1">
            <w:r>
              <w:t>numeric</w:t>
            </w:r>
          </w:p>
        </w:tc>
        <w:tc>
          <w:tcPr>
            <w:tcW w:w="1440" w:type="dxa"/>
          </w:tcPr>
          <w:p w14:paraId="46A6736E">
            <w:r>
              <w:t>金额</w:t>
            </w:r>
          </w:p>
        </w:tc>
        <w:tc>
          <w:tcPr>
            <w:tcW w:w="1440" w:type="dxa"/>
          </w:tcPr>
          <w:p w14:paraId="4920B4D6">
            <w:r>
              <w:t>USD</w:t>
            </w:r>
          </w:p>
        </w:tc>
        <w:tc>
          <w:tcPr>
            <w:tcW w:w="1440" w:type="dxa"/>
          </w:tcPr>
          <w:p w14:paraId="6D736E1F">
            <w:r>
              <w:t>100.0</w:t>
            </w:r>
          </w:p>
        </w:tc>
        <w:tc>
          <w:tcPr>
            <w:tcW w:w="1440" w:type="dxa"/>
          </w:tcPr>
          <w:p w14:paraId="348C72DD"/>
        </w:tc>
      </w:tr>
      <w:tr w14:paraId="38FFD24C">
        <w:tc>
          <w:tcPr>
            <w:tcW w:w="1440" w:type="dxa"/>
          </w:tcPr>
          <w:p w14:paraId="3FDB6323">
            <w:r>
              <w:t>currency</w:t>
            </w:r>
          </w:p>
        </w:tc>
        <w:tc>
          <w:tcPr>
            <w:tcW w:w="1440" w:type="dxa"/>
          </w:tcPr>
          <w:p w14:paraId="4D51F124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77B31A7F">
            <w:r>
              <w:t>币种</w:t>
            </w:r>
          </w:p>
        </w:tc>
        <w:tc>
          <w:tcPr>
            <w:tcW w:w="1440" w:type="dxa"/>
          </w:tcPr>
          <w:p w14:paraId="64289B9A">
            <w:r>
              <w:t>-</w:t>
            </w:r>
          </w:p>
        </w:tc>
        <w:tc>
          <w:tcPr>
            <w:tcW w:w="1440" w:type="dxa"/>
          </w:tcPr>
          <w:p w14:paraId="116EAEE0">
            <w:r>
              <w:t>示例值</w:t>
            </w:r>
          </w:p>
        </w:tc>
        <w:tc>
          <w:tcPr>
            <w:tcW w:w="1440" w:type="dxa"/>
          </w:tcPr>
          <w:p w14:paraId="1EB927CA"/>
        </w:tc>
      </w:tr>
      <w:tr w14:paraId="2F53EFFD">
        <w:tc>
          <w:tcPr>
            <w:tcW w:w="1440" w:type="dxa"/>
          </w:tcPr>
          <w:p w14:paraId="23BA474D">
            <w:r>
              <w:t>billing_date</w:t>
            </w:r>
          </w:p>
        </w:tc>
        <w:tc>
          <w:tcPr>
            <w:tcW w:w="1440" w:type="dxa"/>
          </w:tcPr>
          <w:p w14:paraId="54EC22AD">
            <w:r>
              <w:t>date</w:t>
            </w:r>
          </w:p>
        </w:tc>
        <w:tc>
          <w:tcPr>
            <w:tcW w:w="1440" w:type="dxa"/>
          </w:tcPr>
          <w:p w14:paraId="08CED930">
            <w:r>
              <w:t>账单日期</w:t>
            </w:r>
          </w:p>
        </w:tc>
        <w:tc>
          <w:tcPr>
            <w:tcW w:w="1440" w:type="dxa"/>
          </w:tcPr>
          <w:p w14:paraId="7DAB0538">
            <w:r>
              <w:t>时间</w:t>
            </w:r>
          </w:p>
        </w:tc>
        <w:tc>
          <w:tcPr>
            <w:tcW w:w="1440" w:type="dxa"/>
          </w:tcPr>
          <w:p w14:paraId="6746B1D2">
            <w:r>
              <w:t>2025-11-11</w:t>
            </w:r>
          </w:p>
        </w:tc>
        <w:tc>
          <w:tcPr>
            <w:tcW w:w="1440" w:type="dxa"/>
          </w:tcPr>
          <w:p w14:paraId="7E629DD4"/>
        </w:tc>
      </w:tr>
      <w:tr w14:paraId="5DA97E10">
        <w:tc>
          <w:tcPr>
            <w:tcW w:w="1440" w:type="dxa"/>
          </w:tcPr>
          <w:p w14:paraId="2D703A82">
            <w:r>
              <w:t>due_date</w:t>
            </w:r>
          </w:p>
        </w:tc>
        <w:tc>
          <w:tcPr>
            <w:tcW w:w="1440" w:type="dxa"/>
          </w:tcPr>
          <w:p w14:paraId="5D7DEEA2">
            <w:r>
              <w:t>date</w:t>
            </w:r>
          </w:p>
        </w:tc>
        <w:tc>
          <w:tcPr>
            <w:tcW w:w="1440" w:type="dxa"/>
          </w:tcPr>
          <w:p w14:paraId="07A0A80B">
            <w:r>
              <w:t>到期日</w:t>
            </w:r>
          </w:p>
        </w:tc>
        <w:tc>
          <w:tcPr>
            <w:tcW w:w="1440" w:type="dxa"/>
          </w:tcPr>
          <w:p w14:paraId="4F9F7215">
            <w:r>
              <w:t>时间</w:t>
            </w:r>
          </w:p>
        </w:tc>
        <w:tc>
          <w:tcPr>
            <w:tcW w:w="1440" w:type="dxa"/>
          </w:tcPr>
          <w:p w14:paraId="7899A49C">
            <w:r>
              <w:t>2025-11-11</w:t>
            </w:r>
          </w:p>
        </w:tc>
        <w:tc>
          <w:tcPr>
            <w:tcW w:w="1440" w:type="dxa"/>
          </w:tcPr>
          <w:p w14:paraId="130CF878"/>
        </w:tc>
      </w:tr>
      <w:tr w14:paraId="638A5416">
        <w:tc>
          <w:tcPr>
            <w:tcW w:w="1440" w:type="dxa"/>
          </w:tcPr>
          <w:p w14:paraId="3F9CE3E2">
            <w:r>
              <w:t>status</w:t>
            </w:r>
          </w:p>
        </w:tc>
        <w:tc>
          <w:tcPr>
            <w:tcW w:w="1440" w:type="dxa"/>
          </w:tcPr>
          <w:p w14:paraId="79E1E0C2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587D108E">
            <w:r>
              <w:t>状态</w:t>
            </w:r>
          </w:p>
        </w:tc>
        <w:tc>
          <w:tcPr>
            <w:tcW w:w="1440" w:type="dxa"/>
          </w:tcPr>
          <w:p w14:paraId="6EBBF77B">
            <w:r>
              <w:t>-</w:t>
            </w:r>
          </w:p>
        </w:tc>
        <w:tc>
          <w:tcPr>
            <w:tcW w:w="1440" w:type="dxa"/>
          </w:tcPr>
          <w:p w14:paraId="2B6961BC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payed</w:t>
            </w:r>
          </w:p>
        </w:tc>
        <w:tc>
          <w:tcPr>
            <w:tcW w:w="1440" w:type="dxa"/>
          </w:tcPr>
          <w:p w14:paraId="017C4ABB"/>
        </w:tc>
      </w:tr>
      <w:tr w14:paraId="3C022E6E">
        <w:tc>
          <w:tcPr>
            <w:tcW w:w="1440" w:type="dxa"/>
          </w:tcPr>
          <w:p w14:paraId="336D3F2C">
            <w:r>
              <w:t>notes</w:t>
            </w:r>
          </w:p>
        </w:tc>
        <w:tc>
          <w:tcPr>
            <w:tcW w:w="1440" w:type="dxa"/>
          </w:tcPr>
          <w:p w14:paraId="372EFE62">
            <w:r>
              <w:t>text</w:t>
            </w:r>
          </w:p>
        </w:tc>
        <w:tc>
          <w:tcPr>
            <w:tcW w:w="1440" w:type="dxa"/>
          </w:tcPr>
          <w:p w14:paraId="7760FED8">
            <w:r>
              <w:t>备注</w:t>
            </w:r>
          </w:p>
        </w:tc>
        <w:tc>
          <w:tcPr>
            <w:tcW w:w="1440" w:type="dxa"/>
          </w:tcPr>
          <w:p w14:paraId="16BD880E">
            <w:r>
              <w:t>-</w:t>
            </w:r>
          </w:p>
        </w:tc>
        <w:tc>
          <w:tcPr>
            <w:tcW w:w="1440" w:type="dxa"/>
          </w:tcPr>
          <w:p w14:paraId="385BC402">
            <w:r>
              <w:t>示例值</w:t>
            </w:r>
          </w:p>
        </w:tc>
        <w:tc>
          <w:tcPr>
            <w:tcW w:w="1440" w:type="dxa"/>
          </w:tcPr>
          <w:p w14:paraId="63B45165"/>
        </w:tc>
      </w:tr>
      <w:tr w14:paraId="0A00FD75">
        <w:tc>
          <w:tcPr>
            <w:tcW w:w="1440" w:type="dxa"/>
          </w:tcPr>
          <w:p w14:paraId="40ED7323">
            <w:r>
              <w:t>created_at</w:t>
            </w:r>
          </w:p>
        </w:tc>
        <w:tc>
          <w:tcPr>
            <w:tcW w:w="1440" w:type="dxa"/>
          </w:tcPr>
          <w:p w14:paraId="5C03DBC8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440" w:type="dxa"/>
          </w:tcPr>
          <w:p w14:paraId="07B529B6">
            <w:r>
              <w:t>创建时间</w:t>
            </w:r>
          </w:p>
        </w:tc>
        <w:tc>
          <w:tcPr>
            <w:tcW w:w="1440" w:type="dxa"/>
          </w:tcPr>
          <w:p w14:paraId="5C8C55F7">
            <w:r>
              <w:t>-</w:t>
            </w:r>
          </w:p>
        </w:tc>
        <w:tc>
          <w:tcPr>
            <w:tcW w:w="1440" w:type="dxa"/>
          </w:tcPr>
          <w:p w14:paraId="0CD50F40">
            <w:r>
              <w:t>2025-11-11 08:00</w:t>
            </w:r>
          </w:p>
        </w:tc>
        <w:tc>
          <w:tcPr>
            <w:tcW w:w="1440" w:type="dxa"/>
          </w:tcPr>
          <w:p w14:paraId="464F20B8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1F455E4E">
        <w:tc>
          <w:tcPr>
            <w:tcW w:w="1440" w:type="dxa"/>
          </w:tcPr>
          <w:p w14:paraId="1306491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created_by</w:t>
            </w:r>
          </w:p>
        </w:tc>
        <w:tc>
          <w:tcPr>
            <w:tcW w:w="1440" w:type="dxa"/>
          </w:tcPr>
          <w:p w14:paraId="6200B54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bigint</w:t>
            </w:r>
          </w:p>
        </w:tc>
        <w:tc>
          <w:tcPr>
            <w:tcW w:w="1440" w:type="dxa"/>
          </w:tcPr>
          <w:p w14:paraId="75B0CFB7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创建人</w:t>
            </w:r>
          </w:p>
        </w:tc>
        <w:tc>
          <w:tcPr>
            <w:tcW w:w="1440" w:type="dxa"/>
          </w:tcPr>
          <w:p w14:paraId="6FCC11AB"/>
        </w:tc>
        <w:tc>
          <w:tcPr>
            <w:tcW w:w="1440" w:type="dxa"/>
          </w:tcPr>
          <w:p w14:paraId="605F2AAA"/>
        </w:tc>
        <w:tc>
          <w:tcPr>
            <w:tcW w:w="1440" w:type="dxa"/>
          </w:tcPr>
          <w:p w14:paraId="722D8698">
            <w:pPr>
              <w:rPr>
                <w:rFonts w:hint="eastAsia" w:eastAsia="SimSun"/>
                <w:lang w:eastAsia="zh-CN"/>
              </w:rPr>
            </w:pPr>
          </w:p>
        </w:tc>
      </w:tr>
      <w:tr w14:paraId="11659DCC">
        <w:tc>
          <w:tcPr>
            <w:tcW w:w="1440" w:type="dxa"/>
          </w:tcPr>
          <w:p w14:paraId="589A938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updated_at</w:t>
            </w:r>
          </w:p>
        </w:tc>
        <w:tc>
          <w:tcPr>
            <w:tcW w:w="1440" w:type="dxa"/>
          </w:tcPr>
          <w:p w14:paraId="2A7D5965">
            <w:pPr>
              <w:rPr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440" w:type="dxa"/>
          </w:tcPr>
          <w:p w14:paraId="7BAE6C26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修改时间</w:t>
            </w:r>
          </w:p>
        </w:tc>
        <w:tc>
          <w:tcPr>
            <w:tcW w:w="1440" w:type="dxa"/>
          </w:tcPr>
          <w:p w14:paraId="17062F51"/>
        </w:tc>
        <w:tc>
          <w:tcPr>
            <w:tcW w:w="1440" w:type="dxa"/>
          </w:tcPr>
          <w:p w14:paraId="62401BF0"/>
        </w:tc>
        <w:tc>
          <w:tcPr>
            <w:tcW w:w="1440" w:type="dxa"/>
          </w:tcPr>
          <w:p w14:paraId="0AA23EF8">
            <w:pPr>
              <w:rPr>
                <w:rFonts w:hint="eastAsia" w:eastAsia="SimSun"/>
                <w:lang w:eastAsia="zh-CN"/>
              </w:rPr>
            </w:pPr>
          </w:p>
        </w:tc>
      </w:tr>
      <w:tr w14:paraId="0D9D2B78">
        <w:tc>
          <w:tcPr>
            <w:tcW w:w="1440" w:type="dxa"/>
          </w:tcPr>
          <w:p w14:paraId="5B1197B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updated_by</w:t>
            </w:r>
          </w:p>
        </w:tc>
        <w:tc>
          <w:tcPr>
            <w:tcW w:w="1440" w:type="dxa"/>
          </w:tcPr>
          <w:p w14:paraId="5A66C86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bigint</w:t>
            </w:r>
          </w:p>
        </w:tc>
        <w:tc>
          <w:tcPr>
            <w:tcW w:w="1440" w:type="dxa"/>
          </w:tcPr>
          <w:p w14:paraId="0BB3E791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修改人</w:t>
            </w:r>
          </w:p>
        </w:tc>
        <w:tc>
          <w:tcPr>
            <w:tcW w:w="1440" w:type="dxa"/>
          </w:tcPr>
          <w:p w14:paraId="5EE75E77"/>
        </w:tc>
        <w:tc>
          <w:tcPr>
            <w:tcW w:w="1440" w:type="dxa"/>
          </w:tcPr>
          <w:p w14:paraId="351F3A72"/>
        </w:tc>
        <w:tc>
          <w:tcPr>
            <w:tcW w:w="1440" w:type="dxa"/>
          </w:tcPr>
          <w:p w14:paraId="1DCCD7DE">
            <w:pPr>
              <w:rPr>
                <w:rFonts w:hint="eastAsia" w:eastAsia="SimSun"/>
                <w:lang w:eastAsia="zh-CN"/>
              </w:rPr>
            </w:pPr>
          </w:p>
        </w:tc>
      </w:tr>
    </w:tbl>
    <w:p w14:paraId="45285BD1"/>
    <w:p w14:paraId="4100193E">
      <w:pPr>
        <w:pStyle w:val="3"/>
      </w:pPr>
      <w:r>
        <w:t>Schema：wms</w:t>
      </w:r>
    </w:p>
    <w:p w14:paraId="08DB3551">
      <w:pPr>
        <w:pStyle w:val="4"/>
      </w:pPr>
      <w:r>
        <w:t>inbound_receipt</w:t>
      </w:r>
    </w:p>
    <w:p w14:paraId="19FCADB6">
      <w:r>
        <w:t>入库作业记录（拆柜/收货）。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8"/>
        <w:gridCol w:w="1476"/>
        <w:gridCol w:w="1207"/>
        <w:gridCol w:w="1209"/>
        <w:gridCol w:w="1323"/>
        <w:gridCol w:w="1223"/>
      </w:tblGrid>
      <w:tr w14:paraId="0EB9C10A">
        <w:tc>
          <w:tcPr>
            <w:tcW w:w="2142" w:type="dxa"/>
          </w:tcPr>
          <w:p w14:paraId="4A509C52">
            <w:r>
              <w:t>字段名</w:t>
            </w:r>
          </w:p>
        </w:tc>
        <w:tc>
          <w:tcPr>
            <w:tcW w:w="1476" w:type="dxa"/>
          </w:tcPr>
          <w:p w14:paraId="0A7FCECF">
            <w:r>
              <w:t>类型</w:t>
            </w:r>
          </w:p>
        </w:tc>
        <w:tc>
          <w:tcPr>
            <w:tcW w:w="1290" w:type="dxa"/>
          </w:tcPr>
          <w:p w14:paraId="53B4EC96">
            <w:r>
              <w:t>含义</w:t>
            </w:r>
          </w:p>
        </w:tc>
        <w:tc>
          <w:tcPr>
            <w:tcW w:w="1291" w:type="dxa"/>
          </w:tcPr>
          <w:p w14:paraId="0C83868C">
            <w:r>
              <w:t>单位</w:t>
            </w:r>
          </w:p>
        </w:tc>
        <w:tc>
          <w:tcPr>
            <w:tcW w:w="1357" w:type="dxa"/>
          </w:tcPr>
          <w:p w14:paraId="7E758379">
            <w:r>
              <w:t>示例</w:t>
            </w:r>
          </w:p>
        </w:tc>
        <w:tc>
          <w:tcPr>
            <w:tcW w:w="1300" w:type="dxa"/>
          </w:tcPr>
          <w:p w14:paraId="0820743E">
            <w:r>
              <w:t>备注</w:t>
            </w:r>
          </w:p>
        </w:tc>
      </w:tr>
      <w:tr w14:paraId="679B9FFF">
        <w:tc>
          <w:tcPr>
            <w:tcW w:w="2142" w:type="dxa"/>
          </w:tcPr>
          <w:p w14:paraId="1E9B2FF0">
            <w:r>
              <w:t>inbound_receipt_id</w:t>
            </w:r>
          </w:p>
        </w:tc>
        <w:tc>
          <w:tcPr>
            <w:tcW w:w="1476" w:type="dxa"/>
          </w:tcPr>
          <w:p w14:paraId="59C5323D">
            <w:r>
              <w:t>bigint</w:t>
            </w:r>
          </w:p>
        </w:tc>
        <w:tc>
          <w:tcPr>
            <w:tcW w:w="1290" w:type="dxa"/>
          </w:tcPr>
          <w:p w14:paraId="2F9FD886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拆柜日志ID</w:t>
            </w:r>
          </w:p>
        </w:tc>
        <w:tc>
          <w:tcPr>
            <w:tcW w:w="1291" w:type="dxa"/>
          </w:tcPr>
          <w:p w14:paraId="6491EB8C">
            <w:r>
              <w:t>-</w:t>
            </w:r>
          </w:p>
        </w:tc>
        <w:tc>
          <w:tcPr>
            <w:tcW w:w="1357" w:type="dxa"/>
          </w:tcPr>
          <w:p w14:paraId="521C5803">
            <w:r>
              <w:t>1001</w:t>
            </w:r>
          </w:p>
        </w:tc>
        <w:tc>
          <w:tcPr>
            <w:tcW w:w="1300" w:type="dxa"/>
          </w:tcPr>
          <w:p w14:paraId="1EDDCAC9">
            <w:r>
              <w:rPr>
                <w:rFonts w:hint="eastAsia" w:eastAsia="SimSun"/>
                <w:lang w:val="en-US" w:eastAsia="zh-CN"/>
              </w:rPr>
              <w:t>主键</w:t>
            </w:r>
            <w:r>
              <w:t>; 必填</w:t>
            </w:r>
          </w:p>
        </w:tc>
      </w:tr>
      <w:tr w14:paraId="1564224D">
        <w:tc>
          <w:tcPr>
            <w:tcW w:w="2142" w:type="dxa"/>
          </w:tcPr>
          <w:p w14:paraId="733A932B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o</w:t>
            </w:r>
            <w:r>
              <w:rPr>
                <w:rFonts w:hint="eastAsia" w:eastAsia="SimSun"/>
                <w:lang w:val="en-US" w:eastAsia="zh-CN"/>
              </w:rPr>
              <w:t>rder</w:t>
            </w:r>
            <w:r>
              <w:rPr>
                <w:rFonts w:hint="default" w:eastAsia="SimSun"/>
                <w:lang w:val="en-US" w:eastAsia="zh-CN"/>
              </w:rPr>
              <w:t>_id</w:t>
            </w:r>
          </w:p>
        </w:tc>
        <w:tc>
          <w:tcPr>
            <w:tcW w:w="1476" w:type="dxa"/>
          </w:tcPr>
          <w:p w14:paraId="44EEBAF3">
            <w:r>
              <w:t>bigint</w:t>
            </w:r>
          </w:p>
        </w:tc>
        <w:tc>
          <w:tcPr>
            <w:tcW w:w="1290" w:type="dxa"/>
          </w:tcPr>
          <w:p w14:paraId="4E9343FE">
            <w:r>
              <w:t>柜子ID</w:t>
            </w:r>
          </w:p>
        </w:tc>
        <w:tc>
          <w:tcPr>
            <w:tcW w:w="1291" w:type="dxa"/>
          </w:tcPr>
          <w:p w14:paraId="22A62138">
            <w:r>
              <w:t>-</w:t>
            </w:r>
          </w:p>
        </w:tc>
        <w:tc>
          <w:tcPr>
            <w:tcW w:w="1357" w:type="dxa"/>
          </w:tcPr>
          <w:p w14:paraId="365991A8">
            <w:r>
              <w:t>1001</w:t>
            </w:r>
          </w:p>
        </w:tc>
        <w:tc>
          <w:tcPr>
            <w:tcW w:w="1300" w:type="dxa"/>
          </w:tcPr>
          <w:p w14:paraId="380B21E0">
            <w:r>
              <w:t>关联外键</w:t>
            </w:r>
          </w:p>
        </w:tc>
      </w:tr>
      <w:tr w14:paraId="60FA0576">
        <w:tc>
          <w:tcPr>
            <w:tcW w:w="2142" w:type="dxa"/>
          </w:tcPr>
          <w:p w14:paraId="1F5433B6">
            <w:r>
              <w:t>warehouse_id</w:t>
            </w:r>
          </w:p>
        </w:tc>
        <w:tc>
          <w:tcPr>
            <w:tcW w:w="1476" w:type="dxa"/>
          </w:tcPr>
          <w:p w14:paraId="0EF84832">
            <w:r>
              <w:t>bigint</w:t>
            </w:r>
          </w:p>
        </w:tc>
        <w:tc>
          <w:tcPr>
            <w:tcW w:w="1290" w:type="dxa"/>
          </w:tcPr>
          <w:p w14:paraId="132671EE">
            <w:r>
              <w:t>仓库ID</w:t>
            </w:r>
          </w:p>
        </w:tc>
        <w:tc>
          <w:tcPr>
            <w:tcW w:w="1291" w:type="dxa"/>
          </w:tcPr>
          <w:p w14:paraId="6F8AEBE4">
            <w:r>
              <w:t>-</w:t>
            </w:r>
          </w:p>
        </w:tc>
        <w:tc>
          <w:tcPr>
            <w:tcW w:w="1357" w:type="dxa"/>
          </w:tcPr>
          <w:p w14:paraId="2762CBF4">
            <w:r>
              <w:t>1001</w:t>
            </w:r>
          </w:p>
        </w:tc>
        <w:tc>
          <w:tcPr>
            <w:tcW w:w="1300" w:type="dxa"/>
          </w:tcPr>
          <w:p w14:paraId="299E9F64">
            <w:r>
              <w:t>关联外键</w:t>
            </w:r>
          </w:p>
        </w:tc>
      </w:tr>
      <w:tr w14:paraId="27EFB3A8">
        <w:tc>
          <w:tcPr>
            <w:tcW w:w="2142" w:type="dxa"/>
          </w:tcPr>
          <w:p w14:paraId="7A2FA33D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Unloa</w:t>
            </w:r>
            <w:r>
              <w:rPr>
                <w:rFonts w:hint="default" w:eastAsia="SimSun"/>
                <w:lang w:val="en-US" w:eastAsia="zh-CN"/>
              </w:rPr>
              <w:t>d_method_code</w:t>
            </w:r>
          </w:p>
        </w:tc>
        <w:tc>
          <w:tcPr>
            <w:tcW w:w="1476" w:type="dxa"/>
          </w:tcPr>
          <w:p w14:paraId="63E096E8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varchar</w:t>
            </w:r>
          </w:p>
        </w:tc>
        <w:tc>
          <w:tcPr>
            <w:tcW w:w="1290" w:type="dxa"/>
          </w:tcPr>
          <w:p w14:paraId="57337DDF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卸货方式</w:t>
            </w:r>
          </w:p>
        </w:tc>
        <w:tc>
          <w:tcPr>
            <w:tcW w:w="1291" w:type="dxa"/>
          </w:tcPr>
          <w:p w14:paraId="42FE3F2D"/>
        </w:tc>
        <w:tc>
          <w:tcPr>
            <w:tcW w:w="1357" w:type="dxa"/>
          </w:tcPr>
          <w:p w14:paraId="0D8F1E6E"/>
        </w:tc>
        <w:tc>
          <w:tcPr>
            <w:tcW w:w="1300" w:type="dxa"/>
          </w:tcPr>
          <w:p w14:paraId="19BC4E41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关联外键</w:t>
            </w:r>
          </w:p>
        </w:tc>
      </w:tr>
      <w:tr w14:paraId="0B9E6DC6">
        <w:tc>
          <w:tcPr>
            <w:tcW w:w="2142" w:type="dxa"/>
          </w:tcPr>
          <w:p w14:paraId="26DDC56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unloaded_by</w:t>
            </w:r>
          </w:p>
        </w:tc>
        <w:tc>
          <w:tcPr>
            <w:tcW w:w="1476" w:type="dxa"/>
          </w:tcPr>
          <w:p w14:paraId="5BFF8EEA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varchar</w:t>
            </w:r>
          </w:p>
        </w:tc>
        <w:tc>
          <w:tcPr>
            <w:tcW w:w="1290" w:type="dxa"/>
          </w:tcPr>
          <w:p w14:paraId="6F43318A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拆柜人员</w:t>
            </w:r>
          </w:p>
        </w:tc>
        <w:tc>
          <w:tcPr>
            <w:tcW w:w="1291" w:type="dxa"/>
          </w:tcPr>
          <w:p w14:paraId="12D3614C"/>
        </w:tc>
        <w:tc>
          <w:tcPr>
            <w:tcW w:w="1357" w:type="dxa"/>
          </w:tcPr>
          <w:p w14:paraId="037141F3"/>
        </w:tc>
        <w:tc>
          <w:tcPr>
            <w:tcW w:w="1300" w:type="dxa"/>
          </w:tcPr>
          <w:p w14:paraId="6473E429"/>
        </w:tc>
      </w:tr>
      <w:tr w14:paraId="16CD96DE">
        <w:tc>
          <w:tcPr>
            <w:tcW w:w="2142" w:type="dxa"/>
          </w:tcPr>
          <w:p w14:paraId="563FCD17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r</w:t>
            </w:r>
            <w:r>
              <w:rPr>
                <w:rFonts w:hint="eastAsia" w:eastAsia="SimSun"/>
                <w:lang w:val="en-US" w:eastAsia="zh-CN"/>
              </w:rPr>
              <w:t>eceived</w:t>
            </w:r>
            <w:r>
              <w:rPr>
                <w:rFonts w:hint="default" w:eastAsia="SimSun"/>
                <w:lang w:val="en-US" w:eastAsia="zh-CN"/>
              </w:rPr>
              <w:t>_by</w:t>
            </w:r>
          </w:p>
        </w:tc>
        <w:tc>
          <w:tcPr>
            <w:tcW w:w="1476" w:type="dxa"/>
          </w:tcPr>
          <w:p w14:paraId="5351FE3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bigint</w:t>
            </w:r>
          </w:p>
        </w:tc>
        <w:tc>
          <w:tcPr>
            <w:tcW w:w="1290" w:type="dxa"/>
          </w:tcPr>
          <w:p w14:paraId="5F43348B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入库人员</w:t>
            </w:r>
          </w:p>
        </w:tc>
        <w:tc>
          <w:tcPr>
            <w:tcW w:w="1291" w:type="dxa"/>
          </w:tcPr>
          <w:p w14:paraId="7FFF6C28"/>
        </w:tc>
        <w:tc>
          <w:tcPr>
            <w:tcW w:w="1357" w:type="dxa"/>
          </w:tcPr>
          <w:p w14:paraId="39BDB204"/>
        </w:tc>
        <w:tc>
          <w:tcPr>
            <w:tcW w:w="1300" w:type="dxa"/>
          </w:tcPr>
          <w:p w14:paraId="77349593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关联外键</w:t>
            </w:r>
          </w:p>
        </w:tc>
      </w:tr>
      <w:tr w14:paraId="16697A48">
        <w:tc>
          <w:tcPr>
            <w:tcW w:w="2142" w:type="dxa"/>
          </w:tcPr>
          <w:p w14:paraId="41313F68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p</w:t>
            </w:r>
            <w:r>
              <w:rPr>
                <w:rFonts w:hint="eastAsia" w:eastAsia="SimSun"/>
                <w:lang w:val="en-US" w:eastAsia="zh-CN"/>
              </w:rPr>
              <w:t>lanned</w:t>
            </w:r>
            <w:r>
              <w:rPr>
                <w:rFonts w:hint="default" w:eastAsia="SimSun"/>
                <w:lang w:val="en-US" w:eastAsia="zh-CN"/>
              </w:rPr>
              <w:t>_unload</w:t>
            </w:r>
          </w:p>
        </w:tc>
        <w:tc>
          <w:tcPr>
            <w:tcW w:w="1476" w:type="dxa"/>
          </w:tcPr>
          <w:p w14:paraId="505E50BD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Date</w:t>
            </w:r>
          </w:p>
        </w:tc>
        <w:tc>
          <w:tcPr>
            <w:tcW w:w="1290" w:type="dxa"/>
          </w:tcPr>
          <w:p w14:paraId="054AB1D8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时间</w:t>
            </w:r>
          </w:p>
        </w:tc>
        <w:tc>
          <w:tcPr>
            <w:tcW w:w="1291" w:type="dxa"/>
          </w:tcPr>
          <w:p w14:paraId="4BD0114C"/>
        </w:tc>
        <w:tc>
          <w:tcPr>
            <w:tcW w:w="1357" w:type="dxa"/>
          </w:tcPr>
          <w:p w14:paraId="7C289DA8"/>
        </w:tc>
        <w:tc>
          <w:tcPr>
            <w:tcW w:w="1300" w:type="dxa"/>
          </w:tcPr>
          <w:p w14:paraId="32A280C5">
            <w:pPr>
              <w:rPr>
                <w:rFonts w:hint="eastAsia" w:eastAsia="SimSun"/>
                <w:lang w:val="en-US" w:eastAsia="zh-CN"/>
              </w:rPr>
            </w:pPr>
          </w:p>
        </w:tc>
      </w:tr>
      <w:tr w14:paraId="5E28DF7B">
        <w:tc>
          <w:tcPr>
            <w:tcW w:w="2142" w:type="dxa"/>
          </w:tcPr>
          <w:p w14:paraId="262D35F8">
            <w:r>
              <w:t>status</w:t>
            </w:r>
          </w:p>
        </w:tc>
        <w:tc>
          <w:tcPr>
            <w:tcW w:w="1476" w:type="dxa"/>
          </w:tcPr>
          <w:p w14:paraId="6D5A55CF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290" w:type="dxa"/>
          </w:tcPr>
          <w:p w14:paraId="43983D0A">
            <w:r>
              <w:t>状态</w:t>
            </w:r>
          </w:p>
        </w:tc>
        <w:tc>
          <w:tcPr>
            <w:tcW w:w="1291" w:type="dxa"/>
          </w:tcPr>
          <w:p w14:paraId="3AE10CEA">
            <w:r>
              <w:t>-</w:t>
            </w:r>
          </w:p>
        </w:tc>
        <w:tc>
          <w:tcPr>
            <w:tcW w:w="1357" w:type="dxa"/>
          </w:tcPr>
          <w:p w14:paraId="28D4C0B2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prepare</w:t>
            </w:r>
          </w:p>
        </w:tc>
        <w:tc>
          <w:tcPr>
            <w:tcW w:w="1300" w:type="dxa"/>
          </w:tcPr>
          <w:p w14:paraId="4A401A06"/>
        </w:tc>
      </w:tr>
      <w:tr w14:paraId="59C5A5EE">
        <w:tc>
          <w:tcPr>
            <w:tcW w:w="2142" w:type="dxa"/>
          </w:tcPr>
          <w:p w14:paraId="4190D005">
            <w:r>
              <w:t>notes</w:t>
            </w:r>
          </w:p>
        </w:tc>
        <w:tc>
          <w:tcPr>
            <w:tcW w:w="1476" w:type="dxa"/>
          </w:tcPr>
          <w:p w14:paraId="2E4FEF77">
            <w:r>
              <w:t>text</w:t>
            </w:r>
          </w:p>
        </w:tc>
        <w:tc>
          <w:tcPr>
            <w:tcW w:w="1290" w:type="dxa"/>
          </w:tcPr>
          <w:p w14:paraId="06C36FA6">
            <w:r>
              <w:t>备注</w:t>
            </w:r>
          </w:p>
        </w:tc>
        <w:tc>
          <w:tcPr>
            <w:tcW w:w="1291" w:type="dxa"/>
          </w:tcPr>
          <w:p w14:paraId="6A21805C">
            <w:r>
              <w:t>-</w:t>
            </w:r>
          </w:p>
        </w:tc>
        <w:tc>
          <w:tcPr>
            <w:tcW w:w="1357" w:type="dxa"/>
          </w:tcPr>
          <w:p w14:paraId="5F9C618E">
            <w:r>
              <w:t>示例值</w:t>
            </w:r>
          </w:p>
        </w:tc>
        <w:tc>
          <w:tcPr>
            <w:tcW w:w="1300" w:type="dxa"/>
          </w:tcPr>
          <w:p w14:paraId="4E5CE336"/>
        </w:tc>
      </w:tr>
      <w:tr w14:paraId="76C723A5">
        <w:tc>
          <w:tcPr>
            <w:tcW w:w="2142" w:type="dxa"/>
          </w:tcPr>
          <w:p w14:paraId="073B2E92">
            <w:r>
              <w:t>created_at</w:t>
            </w:r>
          </w:p>
        </w:tc>
        <w:tc>
          <w:tcPr>
            <w:tcW w:w="1476" w:type="dxa"/>
          </w:tcPr>
          <w:p w14:paraId="411B7AA4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290" w:type="dxa"/>
          </w:tcPr>
          <w:p w14:paraId="5548D650">
            <w:r>
              <w:t>创建时间</w:t>
            </w:r>
          </w:p>
        </w:tc>
        <w:tc>
          <w:tcPr>
            <w:tcW w:w="1291" w:type="dxa"/>
          </w:tcPr>
          <w:p w14:paraId="088CD3E4">
            <w:r>
              <w:t>-</w:t>
            </w:r>
          </w:p>
        </w:tc>
        <w:tc>
          <w:tcPr>
            <w:tcW w:w="1357" w:type="dxa"/>
          </w:tcPr>
          <w:p w14:paraId="0514610F">
            <w:r>
              <w:t>2025-11-11 08:00</w:t>
            </w:r>
          </w:p>
        </w:tc>
        <w:tc>
          <w:tcPr>
            <w:tcW w:w="1300" w:type="dxa"/>
          </w:tcPr>
          <w:p w14:paraId="61D576E1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176EF657">
        <w:tc>
          <w:tcPr>
            <w:tcW w:w="2142" w:type="dxa"/>
          </w:tcPr>
          <w:p w14:paraId="07362A45">
            <w:r>
              <w:t>updated_at</w:t>
            </w:r>
          </w:p>
        </w:tc>
        <w:tc>
          <w:tcPr>
            <w:tcW w:w="1476" w:type="dxa"/>
          </w:tcPr>
          <w:p w14:paraId="51B0CB8D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290" w:type="dxa"/>
          </w:tcPr>
          <w:p w14:paraId="3BF28162">
            <w:r>
              <w:t>更新时间</w:t>
            </w:r>
          </w:p>
        </w:tc>
        <w:tc>
          <w:tcPr>
            <w:tcW w:w="1291" w:type="dxa"/>
          </w:tcPr>
          <w:p w14:paraId="5A6B61A0">
            <w:r>
              <w:t>时间</w:t>
            </w:r>
          </w:p>
        </w:tc>
        <w:tc>
          <w:tcPr>
            <w:tcW w:w="1357" w:type="dxa"/>
          </w:tcPr>
          <w:p w14:paraId="7C96E69D">
            <w:r>
              <w:t>2025-11-11</w:t>
            </w:r>
          </w:p>
        </w:tc>
        <w:tc>
          <w:tcPr>
            <w:tcW w:w="1300" w:type="dxa"/>
          </w:tcPr>
          <w:p w14:paraId="6E7D47AA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745BB302">
        <w:tc>
          <w:tcPr>
            <w:tcW w:w="2142" w:type="dxa"/>
          </w:tcPr>
          <w:p w14:paraId="04E769A7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created_by</w:t>
            </w:r>
          </w:p>
        </w:tc>
        <w:tc>
          <w:tcPr>
            <w:tcW w:w="1476" w:type="dxa"/>
          </w:tcPr>
          <w:p w14:paraId="2306D36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bigint</w:t>
            </w:r>
          </w:p>
        </w:tc>
        <w:tc>
          <w:tcPr>
            <w:tcW w:w="1290" w:type="dxa"/>
          </w:tcPr>
          <w:p w14:paraId="169215FE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创建人</w:t>
            </w:r>
          </w:p>
        </w:tc>
        <w:tc>
          <w:tcPr>
            <w:tcW w:w="1291" w:type="dxa"/>
          </w:tcPr>
          <w:p w14:paraId="57433352"/>
        </w:tc>
        <w:tc>
          <w:tcPr>
            <w:tcW w:w="1357" w:type="dxa"/>
          </w:tcPr>
          <w:p w14:paraId="42413644"/>
        </w:tc>
        <w:tc>
          <w:tcPr>
            <w:tcW w:w="1300" w:type="dxa"/>
          </w:tcPr>
          <w:p w14:paraId="1F98C949">
            <w:pPr>
              <w:rPr>
                <w:rFonts w:hint="eastAsia" w:eastAsia="SimSun"/>
                <w:lang w:eastAsia="zh-CN"/>
              </w:rPr>
            </w:pPr>
          </w:p>
        </w:tc>
      </w:tr>
      <w:tr w14:paraId="36C4B22D">
        <w:tc>
          <w:tcPr>
            <w:tcW w:w="2142" w:type="dxa"/>
          </w:tcPr>
          <w:p w14:paraId="75C0F990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val="en-US" w:eastAsia="zh-CN"/>
              </w:rPr>
              <w:t>updated_by</w:t>
            </w:r>
          </w:p>
        </w:tc>
        <w:tc>
          <w:tcPr>
            <w:tcW w:w="1476" w:type="dxa"/>
          </w:tcPr>
          <w:p w14:paraId="27CCF85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bigint</w:t>
            </w:r>
          </w:p>
        </w:tc>
        <w:tc>
          <w:tcPr>
            <w:tcW w:w="1290" w:type="dxa"/>
          </w:tcPr>
          <w:p w14:paraId="41EE512B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修改人</w:t>
            </w:r>
          </w:p>
        </w:tc>
        <w:tc>
          <w:tcPr>
            <w:tcW w:w="1291" w:type="dxa"/>
          </w:tcPr>
          <w:p w14:paraId="3001E5DF"/>
        </w:tc>
        <w:tc>
          <w:tcPr>
            <w:tcW w:w="1357" w:type="dxa"/>
          </w:tcPr>
          <w:p w14:paraId="1FC66528"/>
        </w:tc>
        <w:tc>
          <w:tcPr>
            <w:tcW w:w="1300" w:type="dxa"/>
          </w:tcPr>
          <w:p w14:paraId="494D41D1">
            <w:pPr>
              <w:rPr>
                <w:rFonts w:hint="eastAsia" w:eastAsia="SimSun"/>
                <w:lang w:eastAsia="zh-CN"/>
              </w:rPr>
            </w:pPr>
          </w:p>
        </w:tc>
      </w:tr>
    </w:tbl>
    <w:p w14:paraId="4E7D8D7E"/>
    <w:p w14:paraId="553893C2">
      <w:pPr>
        <w:pStyle w:val="4"/>
      </w:pPr>
      <w:r>
        <w:t>inventory_lots</w:t>
      </w:r>
    </w:p>
    <w:p w14:paraId="3D01F029">
      <w:r>
        <w:t>仓库批次库存表。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1"/>
        <w:gridCol w:w="1476"/>
        <w:gridCol w:w="1194"/>
        <w:gridCol w:w="1195"/>
        <w:gridCol w:w="1260"/>
        <w:gridCol w:w="1210"/>
      </w:tblGrid>
      <w:tr w14:paraId="5F059BC6">
        <w:tc>
          <w:tcPr>
            <w:tcW w:w="2521" w:type="dxa"/>
          </w:tcPr>
          <w:p w14:paraId="301B7AA9">
            <w:r>
              <w:t>字段名</w:t>
            </w:r>
          </w:p>
        </w:tc>
        <w:tc>
          <w:tcPr>
            <w:tcW w:w="1344" w:type="dxa"/>
          </w:tcPr>
          <w:p w14:paraId="74133B87">
            <w:r>
              <w:t>类型</w:t>
            </w:r>
          </w:p>
        </w:tc>
        <w:tc>
          <w:tcPr>
            <w:tcW w:w="1233" w:type="dxa"/>
          </w:tcPr>
          <w:p w14:paraId="3C828918">
            <w:r>
              <w:t>含义</w:t>
            </w:r>
          </w:p>
        </w:tc>
        <w:tc>
          <w:tcPr>
            <w:tcW w:w="1233" w:type="dxa"/>
          </w:tcPr>
          <w:p w14:paraId="10A736FF">
            <w:r>
              <w:t>单位</w:t>
            </w:r>
          </w:p>
        </w:tc>
        <w:tc>
          <w:tcPr>
            <w:tcW w:w="1279" w:type="dxa"/>
          </w:tcPr>
          <w:p w14:paraId="66E7B7A9">
            <w:r>
              <w:t>示例</w:t>
            </w:r>
          </w:p>
        </w:tc>
        <w:tc>
          <w:tcPr>
            <w:tcW w:w="1246" w:type="dxa"/>
          </w:tcPr>
          <w:p w14:paraId="58B152AC">
            <w:r>
              <w:t>备注</w:t>
            </w:r>
          </w:p>
        </w:tc>
      </w:tr>
      <w:tr w14:paraId="2676F57C">
        <w:tc>
          <w:tcPr>
            <w:tcW w:w="2521" w:type="dxa"/>
          </w:tcPr>
          <w:p w14:paraId="45ACDB2F">
            <w:r>
              <w:t>inventory_lot_id</w:t>
            </w:r>
          </w:p>
        </w:tc>
        <w:tc>
          <w:tcPr>
            <w:tcW w:w="1344" w:type="dxa"/>
          </w:tcPr>
          <w:p w14:paraId="6E7D199E">
            <w:r>
              <w:t>bigint</w:t>
            </w:r>
          </w:p>
        </w:tc>
        <w:tc>
          <w:tcPr>
            <w:tcW w:w="1233" w:type="dxa"/>
          </w:tcPr>
          <w:p w14:paraId="5D7A9244">
            <w:r>
              <w:t>库存批次ID</w:t>
            </w:r>
          </w:p>
        </w:tc>
        <w:tc>
          <w:tcPr>
            <w:tcW w:w="1233" w:type="dxa"/>
          </w:tcPr>
          <w:p w14:paraId="533CFB78">
            <w:r>
              <w:t>-</w:t>
            </w:r>
          </w:p>
        </w:tc>
        <w:tc>
          <w:tcPr>
            <w:tcW w:w="1279" w:type="dxa"/>
          </w:tcPr>
          <w:p w14:paraId="2FBB7BCD">
            <w:r>
              <w:t>1001</w:t>
            </w:r>
          </w:p>
        </w:tc>
        <w:tc>
          <w:tcPr>
            <w:tcW w:w="1246" w:type="dxa"/>
          </w:tcPr>
          <w:p w14:paraId="4DE9E580">
            <w:r>
              <w:t>关联外键; 必填</w:t>
            </w:r>
          </w:p>
        </w:tc>
      </w:tr>
      <w:tr w14:paraId="52C517BC">
        <w:tc>
          <w:tcPr>
            <w:tcW w:w="2521" w:type="dxa"/>
          </w:tcPr>
          <w:p w14:paraId="49ACD5A9">
            <w:r>
              <w:t>warehouse_id</w:t>
            </w:r>
          </w:p>
        </w:tc>
        <w:tc>
          <w:tcPr>
            <w:tcW w:w="1344" w:type="dxa"/>
          </w:tcPr>
          <w:p w14:paraId="1EFCC4ED">
            <w:r>
              <w:t>bigint</w:t>
            </w:r>
          </w:p>
        </w:tc>
        <w:tc>
          <w:tcPr>
            <w:tcW w:w="1233" w:type="dxa"/>
          </w:tcPr>
          <w:p w14:paraId="23F5E8EB">
            <w:r>
              <w:t>仓库ID</w:t>
            </w:r>
          </w:p>
        </w:tc>
        <w:tc>
          <w:tcPr>
            <w:tcW w:w="1233" w:type="dxa"/>
          </w:tcPr>
          <w:p w14:paraId="687DD051">
            <w:r>
              <w:t>-</w:t>
            </w:r>
          </w:p>
        </w:tc>
        <w:tc>
          <w:tcPr>
            <w:tcW w:w="1279" w:type="dxa"/>
          </w:tcPr>
          <w:p w14:paraId="5ED8E85E">
            <w:r>
              <w:t>1001</w:t>
            </w:r>
          </w:p>
        </w:tc>
        <w:tc>
          <w:tcPr>
            <w:tcW w:w="1246" w:type="dxa"/>
          </w:tcPr>
          <w:p w14:paraId="400E5C09">
            <w:r>
              <w:t>关联外键</w:t>
            </w:r>
          </w:p>
        </w:tc>
      </w:tr>
      <w:tr w14:paraId="4F111A26">
        <w:tc>
          <w:tcPr>
            <w:tcW w:w="2521" w:type="dxa"/>
          </w:tcPr>
          <w:p w14:paraId="363CE816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o</w:t>
            </w:r>
            <w:r>
              <w:rPr>
                <w:rFonts w:hint="eastAsia" w:eastAsia="SimSun"/>
                <w:lang w:val="en-US" w:eastAsia="zh-CN"/>
              </w:rPr>
              <w:t>rder</w:t>
            </w:r>
            <w:r>
              <w:rPr>
                <w:rFonts w:hint="default" w:eastAsia="SimSun"/>
                <w:lang w:val="en-US" w:eastAsia="zh-CN"/>
              </w:rPr>
              <w:t>_id</w:t>
            </w:r>
          </w:p>
        </w:tc>
        <w:tc>
          <w:tcPr>
            <w:tcW w:w="1344" w:type="dxa"/>
          </w:tcPr>
          <w:p w14:paraId="61D8CC9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integer</w:t>
            </w:r>
          </w:p>
        </w:tc>
        <w:tc>
          <w:tcPr>
            <w:tcW w:w="1233" w:type="dxa"/>
          </w:tcPr>
          <w:p w14:paraId="3C58BAE4">
            <w:r>
              <w:rPr>
                <w:rFonts w:hint="eastAsia" w:eastAsia="SimSun"/>
                <w:lang w:val="en-US" w:eastAsia="zh-CN"/>
              </w:rPr>
              <w:t>订单</w:t>
            </w:r>
            <w:r>
              <w:t>ID</w:t>
            </w:r>
          </w:p>
        </w:tc>
        <w:tc>
          <w:tcPr>
            <w:tcW w:w="1233" w:type="dxa"/>
          </w:tcPr>
          <w:p w14:paraId="42EEF732">
            <w:r>
              <w:t>-</w:t>
            </w:r>
          </w:p>
        </w:tc>
        <w:tc>
          <w:tcPr>
            <w:tcW w:w="1279" w:type="dxa"/>
          </w:tcPr>
          <w:p w14:paraId="75E76946">
            <w:r>
              <w:t>1001</w:t>
            </w:r>
          </w:p>
        </w:tc>
        <w:tc>
          <w:tcPr>
            <w:tcW w:w="1246" w:type="dxa"/>
          </w:tcPr>
          <w:p w14:paraId="4E289798">
            <w:r>
              <w:t>关联外键</w:t>
            </w:r>
          </w:p>
        </w:tc>
      </w:tr>
      <w:tr w14:paraId="62BC6A5D">
        <w:tc>
          <w:tcPr>
            <w:tcW w:w="2521" w:type="dxa"/>
          </w:tcPr>
          <w:p w14:paraId="4FB85D9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order_detail_id</w:t>
            </w:r>
          </w:p>
        </w:tc>
        <w:tc>
          <w:tcPr>
            <w:tcW w:w="1344" w:type="dxa"/>
          </w:tcPr>
          <w:p w14:paraId="37F05170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integer</w:t>
            </w:r>
          </w:p>
        </w:tc>
        <w:tc>
          <w:tcPr>
            <w:tcW w:w="1233" w:type="dxa"/>
          </w:tcPr>
          <w:p w14:paraId="4F2C0DF6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明细行ID</w:t>
            </w:r>
          </w:p>
        </w:tc>
        <w:tc>
          <w:tcPr>
            <w:tcW w:w="1233" w:type="dxa"/>
          </w:tcPr>
          <w:p w14:paraId="51FA7802">
            <w:r>
              <w:t>-</w:t>
            </w:r>
          </w:p>
        </w:tc>
        <w:tc>
          <w:tcPr>
            <w:tcW w:w="1279" w:type="dxa"/>
          </w:tcPr>
          <w:p w14:paraId="140722B2"/>
        </w:tc>
        <w:tc>
          <w:tcPr>
            <w:tcW w:w="1246" w:type="dxa"/>
          </w:tcPr>
          <w:p w14:paraId="01A42ABD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关联外键</w:t>
            </w:r>
          </w:p>
        </w:tc>
      </w:tr>
      <w:tr w14:paraId="19E344A8">
        <w:tc>
          <w:tcPr>
            <w:tcW w:w="2521" w:type="dxa"/>
            <w:shd w:val="clear" w:color="auto" w:fill="auto"/>
            <w:vAlign w:val="top"/>
          </w:tcPr>
          <w:p w14:paraId="409C697A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notes</w:t>
            </w:r>
          </w:p>
        </w:tc>
        <w:tc>
          <w:tcPr>
            <w:tcW w:w="1344" w:type="dxa"/>
            <w:shd w:val="clear" w:color="auto" w:fill="auto"/>
            <w:vAlign w:val="top"/>
          </w:tcPr>
          <w:p w14:paraId="20C3FE30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text</w:t>
            </w:r>
          </w:p>
        </w:tc>
        <w:tc>
          <w:tcPr>
            <w:tcW w:w="1233" w:type="dxa"/>
            <w:shd w:val="clear" w:color="auto" w:fill="auto"/>
            <w:vAlign w:val="top"/>
          </w:tcPr>
          <w:p w14:paraId="5A0085C5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备注</w:t>
            </w:r>
          </w:p>
        </w:tc>
        <w:tc>
          <w:tcPr>
            <w:tcW w:w="1233" w:type="dxa"/>
            <w:shd w:val="clear" w:color="auto" w:fill="auto"/>
            <w:vAlign w:val="top"/>
          </w:tcPr>
          <w:p w14:paraId="18F05D7E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-</w:t>
            </w:r>
          </w:p>
        </w:tc>
        <w:tc>
          <w:tcPr>
            <w:tcW w:w="1279" w:type="dxa"/>
            <w:shd w:val="clear" w:color="auto" w:fill="auto"/>
            <w:vAlign w:val="top"/>
          </w:tcPr>
          <w:p w14:paraId="414E57BD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示例值</w:t>
            </w:r>
          </w:p>
        </w:tc>
        <w:tc>
          <w:tcPr>
            <w:tcW w:w="1246" w:type="dxa"/>
            <w:shd w:val="clear" w:color="auto" w:fill="auto"/>
            <w:vAlign w:val="top"/>
          </w:tcPr>
          <w:p w14:paraId="16B8D373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642FF7A5">
        <w:tc>
          <w:tcPr>
            <w:tcW w:w="2521" w:type="dxa"/>
          </w:tcPr>
          <w:p w14:paraId="34E93C90">
            <w:r>
              <w:t>storage_location_code</w:t>
            </w:r>
          </w:p>
        </w:tc>
        <w:tc>
          <w:tcPr>
            <w:tcW w:w="1344" w:type="dxa"/>
          </w:tcPr>
          <w:p w14:paraId="74699DC5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233" w:type="dxa"/>
          </w:tcPr>
          <w:p w14:paraId="707659DB">
            <w:r>
              <w:t>库位编码</w:t>
            </w:r>
          </w:p>
        </w:tc>
        <w:tc>
          <w:tcPr>
            <w:tcW w:w="1233" w:type="dxa"/>
          </w:tcPr>
          <w:p w14:paraId="79EB8A8C">
            <w:r>
              <w:t>-</w:t>
            </w:r>
          </w:p>
        </w:tc>
        <w:tc>
          <w:tcPr>
            <w:tcW w:w="1279" w:type="dxa"/>
          </w:tcPr>
          <w:p w14:paraId="30A53C60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B12</w:t>
            </w:r>
          </w:p>
        </w:tc>
        <w:tc>
          <w:tcPr>
            <w:tcW w:w="1246" w:type="dxa"/>
          </w:tcPr>
          <w:p w14:paraId="260F0259"/>
        </w:tc>
      </w:tr>
      <w:tr w14:paraId="0F616947">
        <w:tc>
          <w:tcPr>
            <w:tcW w:w="2521" w:type="dxa"/>
          </w:tcPr>
          <w:p w14:paraId="4B672B3B">
            <w:r>
              <w:t>status</w:t>
            </w:r>
          </w:p>
        </w:tc>
        <w:tc>
          <w:tcPr>
            <w:tcW w:w="1344" w:type="dxa"/>
          </w:tcPr>
          <w:p w14:paraId="25E7732C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233" w:type="dxa"/>
          </w:tcPr>
          <w:p w14:paraId="5B085740">
            <w:r>
              <w:t>状态</w:t>
            </w:r>
          </w:p>
        </w:tc>
        <w:tc>
          <w:tcPr>
            <w:tcW w:w="1233" w:type="dxa"/>
          </w:tcPr>
          <w:p w14:paraId="55735C0D">
            <w:r>
              <w:t>-</w:t>
            </w:r>
          </w:p>
        </w:tc>
        <w:tc>
          <w:tcPr>
            <w:tcW w:w="1279" w:type="dxa"/>
          </w:tcPr>
          <w:p w14:paraId="47570627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hold</w:t>
            </w:r>
          </w:p>
        </w:tc>
        <w:tc>
          <w:tcPr>
            <w:tcW w:w="1246" w:type="dxa"/>
          </w:tcPr>
          <w:p w14:paraId="705413D5"/>
        </w:tc>
      </w:tr>
      <w:tr w14:paraId="0E398584">
        <w:tc>
          <w:tcPr>
            <w:tcW w:w="2521" w:type="dxa"/>
            <w:shd w:val="clear" w:color="auto" w:fill="auto"/>
            <w:vAlign w:val="top"/>
          </w:tcPr>
          <w:p w14:paraId="1922E246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created_at</w:t>
            </w:r>
          </w:p>
        </w:tc>
        <w:tc>
          <w:tcPr>
            <w:tcW w:w="1344" w:type="dxa"/>
            <w:shd w:val="clear" w:color="auto" w:fill="auto"/>
            <w:vAlign w:val="top"/>
          </w:tcPr>
          <w:p w14:paraId="0EEFBBF1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233" w:type="dxa"/>
            <w:shd w:val="clear" w:color="auto" w:fill="auto"/>
            <w:vAlign w:val="top"/>
          </w:tcPr>
          <w:p w14:paraId="6D34035D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创建时间</w:t>
            </w:r>
          </w:p>
        </w:tc>
        <w:tc>
          <w:tcPr>
            <w:tcW w:w="1233" w:type="dxa"/>
            <w:shd w:val="clear" w:color="auto" w:fill="auto"/>
            <w:vAlign w:val="top"/>
          </w:tcPr>
          <w:p w14:paraId="4BD4D464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-</w:t>
            </w:r>
          </w:p>
        </w:tc>
        <w:tc>
          <w:tcPr>
            <w:tcW w:w="1279" w:type="dxa"/>
            <w:shd w:val="clear" w:color="auto" w:fill="auto"/>
            <w:vAlign w:val="top"/>
          </w:tcPr>
          <w:p w14:paraId="726B1F51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2025-11-11 08:00</w:t>
            </w:r>
          </w:p>
        </w:tc>
        <w:tc>
          <w:tcPr>
            <w:tcW w:w="1246" w:type="dxa"/>
            <w:shd w:val="clear" w:color="auto" w:fill="auto"/>
            <w:vAlign w:val="top"/>
          </w:tcPr>
          <w:p w14:paraId="45C569E8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25EBFACA">
        <w:tc>
          <w:tcPr>
            <w:tcW w:w="2521" w:type="dxa"/>
            <w:shd w:val="clear" w:color="auto" w:fill="auto"/>
            <w:vAlign w:val="top"/>
          </w:tcPr>
          <w:p w14:paraId="511507CE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updated_at</w:t>
            </w:r>
          </w:p>
        </w:tc>
        <w:tc>
          <w:tcPr>
            <w:tcW w:w="1344" w:type="dxa"/>
            <w:shd w:val="clear" w:color="auto" w:fill="auto"/>
            <w:vAlign w:val="top"/>
          </w:tcPr>
          <w:p w14:paraId="6E78EC30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233" w:type="dxa"/>
            <w:shd w:val="clear" w:color="auto" w:fill="auto"/>
            <w:vAlign w:val="top"/>
          </w:tcPr>
          <w:p w14:paraId="23BB2174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更新时间</w:t>
            </w:r>
          </w:p>
        </w:tc>
        <w:tc>
          <w:tcPr>
            <w:tcW w:w="1233" w:type="dxa"/>
            <w:shd w:val="clear" w:color="auto" w:fill="auto"/>
            <w:vAlign w:val="top"/>
          </w:tcPr>
          <w:p w14:paraId="42831D0C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时间</w:t>
            </w:r>
          </w:p>
        </w:tc>
        <w:tc>
          <w:tcPr>
            <w:tcW w:w="1279" w:type="dxa"/>
            <w:shd w:val="clear" w:color="auto" w:fill="auto"/>
            <w:vAlign w:val="top"/>
          </w:tcPr>
          <w:p w14:paraId="6ECC2AF7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2025-11-11</w:t>
            </w:r>
          </w:p>
        </w:tc>
        <w:tc>
          <w:tcPr>
            <w:tcW w:w="1246" w:type="dxa"/>
            <w:shd w:val="clear" w:color="auto" w:fill="auto"/>
            <w:vAlign w:val="top"/>
          </w:tcPr>
          <w:p w14:paraId="56F7059B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06DD8BC9">
        <w:tc>
          <w:tcPr>
            <w:tcW w:w="2521" w:type="dxa"/>
            <w:shd w:val="clear" w:color="auto" w:fill="auto"/>
            <w:vAlign w:val="top"/>
          </w:tcPr>
          <w:p w14:paraId="691D2B85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created_by</w:t>
            </w:r>
          </w:p>
        </w:tc>
        <w:tc>
          <w:tcPr>
            <w:tcW w:w="1344" w:type="dxa"/>
            <w:shd w:val="clear" w:color="auto" w:fill="auto"/>
            <w:vAlign w:val="top"/>
          </w:tcPr>
          <w:p w14:paraId="63B05309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bigint</w:t>
            </w:r>
          </w:p>
        </w:tc>
        <w:tc>
          <w:tcPr>
            <w:tcW w:w="1233" w:type="dxa"/>
            <w:shd w:val="clear" w:color="auto" w:fill="auto"/>
            <w:vAlign w:val="top"/>
          </w:tcPr>
          <w:p w14:paraId="560DCF17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创建人</w:t>
            </w:r>
          </w:p>
        </w:tc>
        <w:tc>
          <w:tcPr>
            <w:tcW w:w="1233" w:type="dxa"/>
            <w:shd w:val="clear" w:color="auto" w:fill="auto"/>
            <w:vAlign w:val="top"/>
          </w:tcPr>
          <w:p w14:paraId="64FDDE9A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279" w:type="dxa"/>
            <w:shd w:val="clear" w:color="auto" w:fill="auto"/>
            <w:vAlign w:val="top"/>
          </w:tcPr>
          <w:p w14:paraId="306D1710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246" w:type="dxa"/>
            <w:shd w:val="clear" w:color="auto" w:fill="auto"/>
            <w:vAlign w:val="top"/>
          </w:tcPr>
          <w:p w14:paraId="29FEEFBE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</w:p>
        </w:tc>
      </w:tr>
      <w:tr w14:paraId="6C5C8899">
        <w:tc>
          <w:tcPr>
            <w:tcW w:w="2521" w:type="dxa"/>
            <w:shd w:val="clear" w:color="auto" w:fill="auto"/>
            <w:vAlign w:val="top"/>
          </w:tcPr>
          <w:p w14:paraId="552D9FF7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updated_by</w:t>
            </w:r>
          </w:p>
        </w:tc>
        <w:tc>
          <w:tcPr>
            <w:tcW w:w="1344" w:type="dxa"/>
            <w:shd w:val="clear" w:color="auto" w:fill="auto"/>
            <w:vAlign w:val="top"/>
          </w:tcPr>
          <w:p w14:paraId="60F979B4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bigint</w:t>
            </w:r>
          </w:p>
        </w:tc>
        <w:tc>
          <w:tcPr>
            <w:tcW w:w="1233" w:type="dxa"/>
            <w:shd w:val="clear" w:color="auto" w:fill="auto"/>
            <w:vAlign w:val="top"/>
          </w:tcPr>
          <w:p w14:paraId="16B607F0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修改人</w:t>
            </w:r>
          </w:p>
        </w:tc>
        <w:tc>
          <w:tcPr>
            <w:tcW w:w="1233" w:type="dxa"/>
            <w:shd w:val="clear" w:color="auto" w:fill="auto"/>
            <w:vAlign w:val="top"/>
          </w:tcPr>
          <w:p w14:paraId="6DFD5B31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279" w:type="dxa"/>
            <w:shd w:val="clear" w:color="auto" w:fill="auto"/>
            <w:vAlign w:val="top"/>
          </w:tcPr>
          <w:p w14:paraId="3E9394B8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246" w:type="dxa"/>
            <w:shd w:val="clear" w:color="auto" w:fill="auto"/>
            <w:vAlign w:val="top"/>
          </w:tcPr>
          <w:p w14:paraId="1C5B928F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</w:p>
        </w:tc>
      </w:tr>
    </w:tbl>
    <w:p w14:paraId="0CAC10C1">
      <w:pPr>
        <w:pStyle w:val="4"/>
      </w:pPr>
      <w:r>
        <w:t>outbound_shipment_lines</w:t>
      </w:r>
    </w:p>
    <w:p w14:paraId="125A3526">
      <w:r>
        <w:t>出库明细行。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8"/>
        <w:gridCol w:w="1476"/>
        <w:gridCol w:w="1058"/>
        <w:gridCol w:w="1059"/>
        <w:gridCol w:w="1226"/>
        <w:gridCol w:w="1059"/>
      </w:tblGrid>
      <w:tr w14:paraId="52F12AB4">
        <w:tc>
          <w:tcPr>
            <w:tcW w:w="2978" w:type="dxa"/>
          </w:tcPr>
          <w:p w14:paraId="1BC38B79">
            <w:r>
              <w:t>字段名</w:t>
            </w:r>
          </w:p>
        </w:tc>
        <w:tc>
          <w:tcPr>
            <w:tcW w:w="1476" w:type="dxa"/>
          </w:tcPr>
          <w:p w14:paraId="7001F348">
            <w:r>
              <w:t>类型</w:t>
            </w:r>
          </w:p>
        </w:tc>
        <w:tc>
          <w:tcPr>
            <w:tcW w:w="1058" w:type="dxa"/>
          </w:tcPr>
          <w:p w14:paraId="7F199AC6">
            <w:r>
              <w:t>含义</w:t>
            </w:r>
          </w:p>
        </w:tc>
        <w:tc>
          <w:tcPr>
            <w:tcW w:w="1059" w:type="dxa"/>
          </w:tcPr>
          <w:p w14:paraId="0B8B3BB8">
            <w:r>
              <w:t>单位</w:t>
            </w:r>
          </w:p>
        </w:tc>
        <w:tc>
          <w:tcPr>
            <w:tcW w:w="1226" w:type="dxa"/>
          </w:tcPr>
          <w:p w14:paraId="6F9C6B50">
            <w:r>
              <w:t>示例</w:t>
            </w:r>
          </w:p>
        </w:tc>
        <w:tc>
          <w:tcPr>
            <w:tcW w:w="1059" w:type="dxa"/>
          </w:tcPr>
          <w:p w14:paraId="78905B8C">
            <w:r>
              <w:t>备注</w:t>
            </w:r>
          </w:p>
        </w:tc>
      </w:tr>
      <w:tr w14:paraId="74441CD1">
        <w:tc>
          <w:tcPr>
            <w:tcW w:w="2978" w:type="dxa"/>
          </w:tcPr>
          <w:p w14:paraId="45D1A3C4">
            <w:r>
              <w:t>outbound_shipment_line_id</w:t>
            </w:r>
          </w:p>
        </w:tc>
        <w:tc>
          <w:tcPr>
            <w:tcW w:w="1476" w:type="dxa"/>
          </w:tcPr>
          <w:p w14:paraId="1EFB00E5">
            <w:r>
              <w:t>bigint</w:t>
            </w:r>
          </w:p>
        </w:tc>
        <w:tc>
          <w:tcPr>
            <w:tcW w:w="1058" w:type="dxa"/>
          </w:tcPr>
          <w:p w14:paraId="104B571C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出库明细行ID</w:t>
            </w:r>
          </w:p>
        </w:tc>
        <w:tc>
          <w:tcPr>
            <w:tcW w:w="1059" w:type="dxa"/>
          </w:tcPr>
          <w:p w14:paraId="5B58EFA5">
            <w:r>
              <w:t>-</w:t>
            </w:r>
          </w:p>
        </w:tc>
        <w:tc>
          <w:tcPr>
            <w:tcW w:w="1226" w:type="dxa"/>
          </w:tcPr>
          <w:p w14:paraId="088EC332">
            <w:r>
              <w:t>1001</w:t>
            </w:r>
          </w:p>
        </w:tc>
        <w:tc>
          <w:tcPr>
            <w:tcW w:w="1059" w:type="dxa"/>
          </w:tcPr>
          <w:p w14:paraId="75E42A8A">
            <w:r>
              <w:rPr>
                <w:rFonts w:hint="eastAsia" w:eastAsia="SimSun"/>
                <w:lang w:val="en-US" w:eastAsia="zh-CN"/>
              </w:rPr>
              <w:t>主键</w:t>
            </w:r>
            <w:r>
              <w:t>必填</w:t>
            </w:r>
          </w:p>
        </w:tc>
      </w:tr>
      <w:tr w14:paraId="229B2021">
        <w:tc>
          <w:tcPr>
            <w:tcW w:w="2978" w:type="dxa"/>
          </w:tcPr>
          <w:p w14:paraId="06ED8F66">
            <w:r>
              <w:t>outbound_shipment_id</w:t>
            </w:r>
          </w:p>
        </w:tc>
        <w:tc>
          <w:tcPr>
            <w:tcW w:w="1476" w:type="dxa"/>
          </w:tcPr>
          <w:p w14:paraId="2FA76DA0">
            <w:r>
              <w:t>bigint</w:t>
            </w:r>
          </w:p>
        </w:tc>
        <w:tc>
          <w:tcPr>
            <w:tcW w:w="1058" w:type="dxa"/>
          </w:tcPr>
          <w:p w14:paraId="6465E093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出库ID</w:t>
            </w:r>
          </w:p>
        </w:tc>
        <w:tc>
          <w:tcPr>
            <w:tcW w:w="1059" w:type="dxa"/>
          </w:tcPr>
          <w:p w14:paraId="197C11B0">
            <w:r>
              <w:t>-</w:t>
            </w:r>
          </w:p>
        </w:tc>
        <w:tc>
          <w:tcPr>
            <w:tcW w:w="1226" w:type="dxa"/>
          </w:tcPr>
          <w:p w14:paraId="1D080700">
            <w:r>
              <w:t>1001</w:t>
            </w:r>
          </w:p>
        </w:tc>
        <w:tc>
          <w:tcPr>
            <w:tcW w:w="1059" w:type="dxa"/>
          </w:tcPr>
          <w:p w14:paraId="04CE5063">
            <w:r>
              <w:t>关联外键</w:t>
            </w:r>
          </w:p>
        </w:tc>
      </w:tr>
      <w:tr w14:paraId="4ACC0341">
        <w:tc>
          <w:tcPr>
            <w:tcW w:w="2978" w:type="dxa"/>
          </w:tcPr>
          <w:p w14:paraId="494559EB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Order</w:t>
            </w:r>
            <w:r>
              <w:rPr>
                <w:rFonts w:hint="default" w:eastAsia="SimSun"/>
                <w:lang w:val="en-US" w:eastAsia="zh-CN"/>
              </w:rPr>
              <w:t>_id</w:t>
            </w:r>
          </w:p>
        </w:tc>
        <w:tc>
          <w:tcPr>
            <w:tcW w:w="1476" w:type="dxa"/>
          </w:tcPr>
          <w:p w14:paraId="51E7D302">
            <w:r>
              <w:t>integer</w:t>
            </w:r>
          </w:p>
        </w:tc>
        <w:tc>
          <w:tcPr>
            <w:tcW w:w="1058" w:type="dxa"/>
          </w:tcPr>
          <w:p w14:paraId="17A9A21F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订单ID</w:t>
            </w:r>
          </w:p>
        </w:tc>
        <w:tc>
          <w:tcPr>
            <w:tcW w:w="1059" w:type="dxa"/>
          </w:tcPr>
          <w:p w14:paraId="5A452119">
            <w:r>
              <w:t>-</w:t>
            </w:r>
          </w:p>
        </w:tc>
        <w:tc>
          <w:tcPr>
            <w:tcW w:w="1226" w:type="dxa"/>
          </w:tcPr>
          <w:p w14:paraId="0D42EDC3">
            <w:r>
              <w:t>示例编号</w:t>
            </w:r>
          </w:p>
        </w:tc>
        <w:tc>
          <w:tcPr>
            <w:tcW w:w="1059" w:type="dxa"/>
          </w:tcPr>
          <w:p w14:paraId="25707EB2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关联外键</w:t>
            </w:r>
          </w:p>
        </w:tc>
      </w:tr>
      <w:tr w14:paraId="4074DCAC">
        <w:tc>
          <w:tcPr>
            <w:tcW w:w="2978" w:type="dxa"/>
          </w:tcPr>
          <w:p w14:paraId="350E348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Order_detail_id</w:t>
            </w:r>
          </w:p>
        </w:tc>
        <w:tc>
          <w:tcPr>
            <w:tcW w:w="1476" w:type="dxa"/>
          </w:tcPr>
          <w:p w14:paraId="212481B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integer</w:t>
            </w:r>
          </w:p>
        </w:tc>
        <w:tc>
          <w:tcPr>
            <w:tcW w:w="1058" w:type="dxa"/>
          </w:tcPr>
          <w:p w14:paraId="5434342E">
            <w:r>
              <w:rPr>
                <w:rFonts w:hint="eastAsia" w:eastAsia="SimSun"/>
                <w:lang w:val="en-US" w:eastAsia="zh-CN"/>
              </w:rPr>
              <w:t>订单明细行</w:t>
            </w:r>
            <w:r>
              <w:t>ID</w:t>
            </w:r>
          </w:p>
        </w:tc>
        <w:tc>
          <w:tcPr>
            <w:tcW w:w="1059" w:type="dxa"/>
          </w:tcPr>
          <w:p w14:paraId="0F7F7C47">
            <w:r>
              <w:t>-</w:t>
            </w:r>
          </w:p>
        </w:tc>
        <w:tc>
          <w:tcPr>
            <w:tcW w:w="1226" w:type="dxa"/>
          </w:tcPr>
          <w:p w14:paraId="096619F8">
            <w:r>
              <w:t>1001</w:t>
            </w:r>
          </w:p>
        </w:tc>
        <w:tc>
          <w:tcPr>
            <w:tcW w:w="1059" w:type="dxa"/>
          </w:tcPr>
          <w:p w14:paraId="37441AD9">
            <w:r>
              <w:t>关联外键</w:t>
            </w:r>
          </w:p>
        </w:tc>
      </w:tr>
      <w:tr w14:paraId="755A690A">
        <w:tc>
          <w:tcPr>
            <w:tcW w:w="2978" w:type="dxa"/>
            <w:shd w:val="clear" w:color="auto" w:fill="auto"/>
            <w:vAlign w:val="top"/>
          </w:tcPr>
          <w:p w14:paraId="7DD46305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created_at</w:t>
            </w:r>
          </w:p>
        </w:tc>
        <w:tc>
          <w:tcPr>
            <w:tcW w:w="1476" w:type="dxa"/>
            <w:shd w:val="clear" w:color="auto" w:fill="auto"/>
            <w:vAlign w:val="top"/>
          </w:tcPr>
          <w:p w14:paraId="78487BE0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058" w:type="dxa"/>
            <w:shd w:val="clear" w:color="auto" w:fill="auto"/>
            <w:vAlign w:val="top"/>
          </w:tcPr>
          <w:p w14:paraId="245E24EA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创建时间</w:t>
            </w:r>
          </w:p>
        </w:tc>
        <w:tc>
          <w:tcPr>
            <w:tcW w:w="1059" w:type="dxa"/>
            <w:shd w:val="clear" w:color="auto" w:fill="auto"/>
            <w:vAlign w:val="top"/>
          </w:tcPr>
          <w:p w14:paraId="712928A3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-</w:t>
            </w:r>
          </w:p>
        </w:tc>
        <w:tc>
          <w:tcPr>
            <w:tcW w:w="1226" w:type="dxa"/>
            <w:shd w:val="clear" w:color="auto" w:fill="auto"/>
            <w:vAlign w:val="top"/>
          </w:tcPr>
          <w:p w14:paraId="60F7E114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2025-11-11 08:00</w:t>
            </w:r>
          </w:p>
        </w:tc>
        <w:tc>
          <w:tcPr>
            <w:tcW w:w="1059" w:type="dxa"/>
            <w:shd w:val="clear" w:color="auto" w:fill="auto"/>
            <w:vAlign w:val="top"/>
          </w:tcPr>
          <w:p w14:paraId="6EEB568A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4228E53E">
        <w:tc>
          <w:tcPr>
            <w:tcW w:w="2978" w:type="dxa"/>
            <w:shd w:val="clear" w:color="auto" w:fill="auto"/>
            <w:vAlign w:val="top"/>
          </w:tcPr>
          <w:p w14:paraId="4D2DF5AE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updated_at</w:t>
            </w:r>
          </w:p>
        </w:tc>
        <w:tc>
          <w:tcPr>
            <w:tcW w:w="1476" w:type="dxa"/>
            <w:shd w:val="clear" w:color="auto" w:fill="auto"/>
            <w:vAlign w:val="top"/>
          </w:tcPr>
          <w:p w14:paraId="19CE23C0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058" w:type="dxa"/>
            <w:shd w:val="clear" w:color="auto" w:fill="auto"/>
            <w:vAlign w:val="top"/>
          </w:tcPr>
          <w:p w14:paraId="18EA1BB7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更新时间</w:t>
            </w:r>
          </w:p>
        </w:tc>
        <w:tc>
          <w:tcPr>
            <w:tcW w:w="1059" w:type="dxa"/>
            <w:shd w:val="clear" w:color="auto" w:fill="auto"/>
            <w:vAlign w:val="top"/>
          </w:tcPr>
          <w:p w14:paraId="4A20CC23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时间</w:t>
            </w:r>
          </w:p>
        </w:tc>
        <w:tc>
          <w:tcPr>
            <w:tcW w:w="1226" w:type="dxa"/>
            <w:shd w:val="clear" w:color="auto" w:fill="auto"/>
            <w:vAlign w:val="top"/>
          </w:tcPr>
          <w:p w14:paraId="118E26C5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2025-11-11</w:t>
            </w:r>
          </w:p>
        </w:tc>
        <w:tc>
          <w:tcPr>
            <w:tcW w:w="1059" w:type="dxa"/>
            <w:shd w:val="clear" w:color="auto" w:fill="auto"/>
            <w:vAlign w:val="top"/>
          </w:tcPr>
          <w:p w14:paraId="2E7BF41E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69BF9763">
        <w:tc>
          <w:tcPr>
            <w:tcW w:w="2978" w:type="dxa"/>
            <w:shd w:val="clear" w:color="auto" w:fill="auto"/>
            <w:vAlign w:val="top"/>
          </w:tcPr>
          <w:p w14:paraId="68949861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created_by</w:t>
            </w:r>
          </w:p>
        </w:tc>
        <w:tc>
          <w:tcPr>
            <w:tcW w:w="1476" w:type="dxa"/>
            <w:shd w:val="clear" w:color="auto" w:fill="auto"/>
            <w:vAlign w:val="top"/>
          </w:tcPr>
          <w:p w14:paraId="73866762">
            <w:pPr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bigint</w:t>
            </w:r>
          </w:p>
        </w:tc>
        <w:tc>
          <w:tcPr>
            <w:tcW w:w="1058" w:type="dxa"/>
            <w:shd w:val="clear" w:color="auto" w:fill="auto"/>
            <w:vAlign w:val="top"/>
          </w:tcPr>
          <w:p w14:paraId="42B9CAFB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创建人</w:t>
            </w:r>
          </w:p>
        </w:tc>
        <w:tc>
          <w:tcPr>
            <w:tcW w:w="1059" w:type="dxa"/>
            <w:shd w:val="clear" w:color="auto" w:fill="auto"/>
            <w:vAlign w:val="top"/>
          </w:tcPr>
          <w:p w14:paraId="7E94CF11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226" w:type="dxa"/>
            <w:shd w:val="clear" w:color="auto" w:fill="auto"/>
            <w:vAlign w:val="top"/>
          </w:tcPr>
          <w:p w14:paraId="05CBBD16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059" w:type="dxa"/>
            <w:shd w:val="clear" w:color="auto" w:fill="auto"/>
            <w:vAlign w:val="top"/>
          </w:tcPr>
          <w:p w14:paraId="3A25429D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</w:p>
        </w:tc>
      </w:tr>
      <w:tr w14:paraId="46AC34FE">
        <w:tc>
          <w:tcPr>
            <w:tcW w:w="2978" w:type="dxa"/>
            <w:shd w:val="clear" w:color="auto" w:fill="auto"/>
            <w:vAlign w:val="top"/>
          </w:tcPr>
          <w:p w14:paraId="04605AA1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updated_by</w:t>
            </w:r>
          </w:p>
        </w:tc>
        <w:tc>
          <w:tcPr>
            <w:tcW w:w="1476" w:type="dxa"/>
            <w:shd w:val="clear" w:color="auto" w:fill="auto"/>
            <w:vAlign w:val="top"/>
          </w:tcPr>
          <w:p w14:paraId="26CACDDA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bigint</w:t>
            </w:r>
          </w:p>
        </w:tc>
        <w:tc>
          <w:tcPr>
            <w:tcW w:w="1058" w:type="dxa"/>
            <w:shd w:val="clear" w:color="auto" w:fill="auto"/>
            <w:vAlign w:val="top"/>
          </w:tcPr>
          <w:p w14:paraId="7B6504A9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修改人</w:t>
            </w:r>
          </w:p>
        </w:tc>
        <w:tc>
          <w:tcPr>
            <w:tcW w:w="1059" w:type="dxa"/>
            <w:shd w:val="clear" w:color="auto" w:fill="auto"/>
            <w:vAlign w:val="top"/>
          </w:tcPr>
          <w:p w14:paraId="2771B1C4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226" w:type="dxa"/>
            <w:shd w:val="clear" w:color="auto" w:fill="auto"/>
            <w:vAlign w:val="top"/>
          </w:tcPr>
          <w:p w14:paraId="5BD4F85B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059" w:type="dxa"/>
            <w:shd w:val="clear" w:color="auto" w:fill="auto"/>
            <w:vAlign w:val="top"/>
          </w:tcPr>
          <w:p w14:paraId="0273A9A4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</w:p>
        </w:tc>
      </w:tr>
      <w:tr w14:paraId="111DB8D4">
        <w:tc>
          <w:tcPr>
            <w:tcW w:w="2978" w:type="dxa"/>
          </w:tcPr>
          <w:p w14:paraId="676FB5DA">
            <w:r>
              <w:t>notes</w:t>
            </w:r>
          </w:p>
        </w:tc>
        <w:tc>
          <w:tcPr>
            <w:tcW w:w="1476" w:type="dxa"/>
          </w:tcPr>
          <w:p w14:paraId="6D3BB5CA">
            <w:r>
              <w:t>text</w:t>
            </w:r>
          </w:p>
        </w:tc>
        <w:tc>
          <w:tcPr>
            <w:tcW w:w="1058" w:type="dxa"/>
          </w:tcPr>
          <w:p w14:paraId="7FE24C67">
            <w:r>
              <w:t>备注</w:t>
            </w:r>
          </w:p>
        </w:tc>
        <w:tc>
          <w:tcPr>
            <w:tcW w:w="1059" w:type="dxa"/>
          </w:tcPr>
          <w:p w14:paraId="7A9AE6B8">
            <w:r>
              <w:t>-</w:t>
            </w:r>
          </w:p>
        </w:tc>
        <w:tc>
          <w:tcPr>
            <w:tcW w:w="1226" w:type="dxa"/>
          </w:tcPr>
          <w:p w14:paraId="6B2FC872">
            <w:r>
              <w:t>示例值</w:t>
            </w:r>
          </w:p>
        </w:tc>
        <w:tc>
          <w:tcPr>
            <w:tcW w:w="1059" w:type="dxa"/>
          </w:tcPr>
          <w:p w14:paraId="1121C10D"/>
        </w:tc>
      </w:tr>
    </w:tbl>
    <w:p w14:paraId="7C66E050"/>
    <w:p w14:paraId="74EA2A50">
      <w:pPr>
        <w:pStyle w:val="4"/>
      </w:pPr>
      <w:r>
        <w:t>outbound_shipments</w:t>
      </w:r>
    </w:p>
    <w:p w14:paraId="2F308BF6">
      <w:r>
        <w:t>出库/装车记录。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0"/>
        <w:gridCol w:w="1476"/>
        <w:gridCol w:w="1112"/>
        <w:gridCol w:w="1090"/>
        <w:gridCol w:w="1140"/>
        <w:gridCol w:w="1228"/>
      </w:tblGrid>
      <w:tr w14:paraId="3CC9794A">
        <w:tc>
          <w:tcPr>
            <w:tcW w:w="2810" w:type="dxa"/>
          </w:tcPr>
          <w:p w14:paraId="73FDFCA8">
            <w:r>
              <w:t>字段名</w:t>
            </w:r>
          </w:p>
        </w:tc>
        <w:tc>
          <w:tcPr>
            <w:tcW w:w="1476" w:type="dxa"/>
          </w:tcPr>
          <w:p w14:paraId="0F5E123E">
            <w:r>
              <w:t>类型</w:t>
            </w:r>
          </w:p>
        </w:tc>
        <w:tc>
          <w:tcPr>
            <w:tcW w:w="1112" w:type="dxa"/>
          </w:tcPr>
          <w:p w14:paraId="78FDBA33">
            <w:r>
              <w:t>含义</w:t>
            </w:r>
          </w:p>
        </w:tc>
        <w:tc>
          <w:tcPr>
            <w:tcW w:w="1090" w:type="dxa"/>
          </w:tcPr>
          <w:p w14:paraId="7CB4F07E">
            <w:r>
              <w:t>单位</w:t>
            </w:r>
          </w:p>
        </w:tc>
        <w:tc>
          <w:tcPr>
            <w:tcW w:w="1140" w:type="dxa"/>
          </w:tcPr>
          <w:p w14:paraId="464F51DB">
            <w:r>
              <w:t>示例</w:t>
            </w:r>
          </w:p>
        </w:tc>
        <w:tc>
          <w:tcPr>
            <w:tcW w:w="1228" w:type="dxa"/>
          </w:tcPr>
          <w:p w14:paraId="01FC5D23">
            <w:r>
              <w:t>备注</w:t>
            </w:r>
          </w:p>
        </w:tc>
      </w:tr>
      <w:tr w14:paraId="39485ABD">
        <w:tc>
          <w:tcPr>
            <w:tcW w:w="2810" w:type="dxa"/>
          </w:tcPr>
          <w:p w14:paraId="73BCCAFF">
            <w:r>
              <w:t>outbound_shipment_id</w:t>
            </w:r>
          </w:p>
        </w:tc>
        <w:tc>
          <w:tcPr>
            <w:tcW w:w="1476" w:type="dxa"/>
          </w:tcPr>
          <w:p w14:paraId="3730186D">
            <w:r>
              <w:t>bigint</w:t>
            </w:r>
          </w:p>
        </w:tc>
        <w:tc>
          <w:tcPr>
            <w:tcW w:w="1112" w:type="dxa"/>
          </w:tcPr>
          <w:p w14:paraId="66C56053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出库ID</w:t>
            </w:r>
          </w:p>
        </w:tc>
        <w:tc>
          <w:tcPr>
            <w:tcW w:w="1090" w:type="dxa"/>
          </w:tcPr>
          <w:p w14:paraId="126C9D40">
            <w:r>
              <w:t>-</w:t>
            </w:r>
          </w:p>
        </w:tc>
        <w:tc>
          <w:tcPr>
            <w:tcW w:w="1140" w:type="dxa"/>
          </w:tcPr>
          <w:p w14:paraId="2C0E2C00">
            <w:r>
              <w:t>1001</w:t>
            </w:r>
          </w:p>
        </w:tc>
        <w:tc>
          <w:tcPr>
            <w:tcW w:w="1228" w:type="dxa"/>
          </w:tcPr>
          <w:p w14:paraId="77F2A6EB">
            <w:r>
              <w:rPr>
                <w:rFonts w:hint="eastAsia" w:eastAsia="SimSun"/>
                <w:lang w:val="en-US" w:eastAsia="zh-CN"/>
              </w:rPr>
              <w:t>主键</w:t>
            </w:r>
            <w:r>
              <w:t>必填</w:t>
            </w:r>
          </w:p>
        </w:tc>
      </w:tr>
      <w:tr w14:paraId="505AE942">
        <w:tc>
          <w:tcPr>
            <w:tcW w:w="2810" w:type="dxa"/>
          </w:tcPr>
          <w:p w14:paraId="554D4053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Des</w:t>
            </w:r>
            <w:r>
              <w:rPr>
                <w:rFonts w:hint="default" w:eastAsia="SimSun"/>
                <w:lang w:val="en-US" w:eastAsia="zh-CN"/>
              </w:rPr>
              <w:t>tination_location_id</w:t>
            </w:r>
          </w:p>
        </w:tc>
        <w:tc>
          <w:tcPr>
            <w:tcW w:w="1476" w:type="dxa"/>
          </w:tcPr>
          <w:p w14:paraId="4038F025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bigint</w:t>
            </w:r>
          </w:p>
        </w:tc>
        <w:tc>
          <w:tcPr>
            <w:tcW w:w="1112" w:type="dxa"/>
          </w:tcPr>
          <w:p w14:paraId="6B63DC76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仓点ID</w:t>
            </w:r>
          </w:p>
        </w:tc>
        <w:tc>
          <w:tcPr>
            <w:tcW w:w="1090" w:type="dxa"/>
          </w:tcPr>
          <w:p w14:paraId="5C4EE982"/>
        </w:tc>
        <w:tc>
          <w:tcPr>
            <w:tcW w:w="1140" w:type="dxa"/>
          </w:tcPr>
          <w:p w14:paraId="3A0556C3"/>
        </w:tc>
        <w:tc>
          <w:tcPr>
            <w:tcW w:w="1228" w:type="dxa"/>
          </w:tcPr>
          <w:p w14:paraId="0C51BD92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关联外键</w:t>
            </w:r>
          </w:p>
        </w:tc>
      </w:tr>
      <w:tr w14:paraId="3632D3ED">
        <w:tc>
          <w:tcPr>
            <w:tcW w:w="2810" w:type="dxa"/>
          </w:tcPr>
          <w:p w14:paraId="7F9E4D93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trailer_id</w:t>
            </w:r>
          </w:p>
        </w:tc>
        <w:tc>
          <w:tcPr>
            <w:tcW w:w="1476" w:type="dxa"/>
          </w:tcPr>
          <w:p w14:paraId="1EF99B3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bigint</w:t>
            </w:r>
          </w:p>
        </w:tc>
        <w:tc>
          <w:tcPr>
            <w:tcW w:w="1112" w:type="dxa"/>
          </w:tcPr>
          <w:p w14:paraId="0FE66FBE"/>
        </w:tc>
        <w:tc>
          <w:tcPr>
            <w:tcW w:w="1090" w:type="dxa"/>
          </w:tcPr>
          <w:p w14:paraId="41472465"/>
        </w:tc>
        <w:tc>
          <w:tcPr>
            <w:tcW w:w="1140" w:type="dxa"/>
          </w:tcPr>
          <w:p w14:paraId="3A96B0DF"/>
        </w:tc>
        <w:tc>
          <w:tcPr>
            <w:tcW w:w="1228" w:type="dxa"/>
          </w:tcPr>
          <w:p w14:paraId="2FB8824F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关联外键</w:t>
            </w:r>
          </w:p>
        </w:tc>
      </w:tr>
      <w:tr w14:paraId="4C16FA59">
        <w:tc>
          <w:tcPr>
            <w:tcW w:w="2810" w:type="dxa"/>
          </w:tcPr>
          <w:p w14:paraId="1A77F781">
            <w:r>
              <w:t>warehouse_id</w:t>
            </w:r>
          </w:p>
        </w:tc>
        <w:tc>
          <w:tcPr>
            <w:tcW w:w="1476" w:type="dxa"/>
          </w:tcPr>
          <w:p w14:paraId="55A3DDFC">
            <w:r>
              <w:t>bigint</w:t>
            </w:r>
          </w:p>
        </w:tc>
        <w:tc>
          <w:tcPr>
            <w:tcW w:w="1112" w:type="dxa"/>
          </w:tcPr>
          <w:p w14:paraId="3B5ADD37">
            <w:r>
              <w:t>仓库ID</w:t>
            </w:r>
          </w:p>
        </w:tc>
        <w:tc>
          <w:tcPr>
            <w:tcW w:w="1090" w:type="dxa"/>
          </w:tcPr>
          <w:p w14:paraId="2A50F4E4">
            <w:r>
              <w:t>-</w:t>
            </w:r>
          </w:p>
        </w:tc>
        <w:tc>
          <w:tcPr>
            <w:tcW w:w="1140" w:type="dxa"/>
          </w:tcPr>
          <w:p w14:paraId="3C2A88CC">
            <w:r>
              <w:t>1001</w:t>
            </w:r>
          </w:p>
        </w:tc>
        <w:tc>
          <w:tcPr>
            <w:tcW w:w="1228" w:type="dxa"/>
          </w:tcPr>
          <w:p w14:paraId="79012596">
            <w:r>
              <w:t>关联外键</w:t>
            </w:r>
          </w:p>
        </w:tc>
      </w:tr>
      <w:tr w14:paraId="3B57EFEF">
        <w:tc>
          <w:tcPr>
            <w:tcW w:w="2810" w:type="dxa"/>
          </w:tcPr>
          <w:p w14:paraId="337C7785">
            <w:r>
              <w:t>shipment_number</w:t>
            </w:r>
          </w:p>
        </w:tc>
        <w:tc>
          <w:tcPr>
            <w:tcW w:w="1476" w:type="dxa"/>
          </w:tcPr>
          <w:p w14:paraId="4ACFBAD6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112" w:type="dxa"/>
          </w:tcPr>
          <w:p w14:paraId="3B3B7FFC">
            <w:r>
              <w:t>出库/运输单号</w:t>
            </w:r>
          </w:p>
        </w:tc>
        <w:tc>
          <w:tcPr>
            <w:tcW w:w="1090" w:type="dxa"/>
          </w:tcPr>
          <w:p w14:paraId="62C6E349">
            <w:r>
              <w:t>-</w:t>
            </w:r>
          </w:p>
        </w:tc>
        <w:tc>
          <w:tcPr>
            <w:tcW w:w="1140" w:type="dxa"/>
          </w:tcPr>
          <w:p w14:paraId="2B713888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唯一单号</w:t>
            </w:r>
          </w:p>
        </w:tc>
        <w:tc>
          <w:tcPr>
            <w:tcW w:w="1228" w:type="dxa"/>
          </w:tcPr>
          <w:p w14:paraId="1583356E"/>
        </w:tc>
      </w:tr>
      <w:tr w14:paraId="7B921030">
        <w:tc>
          <w:tcPr>
            <w:tcW w:w="2810" w:type="dxa"/>
          </w:tcPr>
          <w:p w14:paraId="1260E3D5">
            <w:r>
              <w:t>scheduled_load_time</w:t>
            </w:r>
          </w:p>
        </w:tc>
        <w:tc>
          <w:tcPr>
            <w:tcW w:w="1476" w:type="dxa"/>
          </w:tcPr>
          <w:p w14:paraId="430F6DDC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112" w:type="dxa"/>
          </w:tcPr>
          <w:p w14:paraId="2AB7ABB6">
            <w:r>
              <w:t>计划装</w:t>
            </w:r>
            <w:r>
              <w:rPr>
                <w:rFonts w:hint="eastAsia" w:eastAsia="SimSun"/>
                <w:lang w:val="en-US" w:eastAsia="zh-CN"/>
              </w:rPr>
              <w:t>车</w:t>
            </w:r>
            <w:r>
              <w:t>时间</w:t>
            </w:r>
          </w:p>
        </w:tc>
        <w:tc>
          <w:tcPr>
            <w:tcW w:w="1090" w:type="dxa"/>
          </w:tcPr>
          <w:p w14:paraId="43154A3A">
            <w:r>
              <w:t>时间</w:t>
            </w:r>
          </w:p>
        </w:tc>
        <w:tc>
          <w:tcPr>
            <w:tcW w:w="1140" w:type="dxa"/>
          </w:tcPr>
          <w:p w14:paraId="6010F6FB">
            <w:r>
              <w:t>2025-11-11 08:00</w:t>
            </w:r>
          </w:p>
        </w:tc>
        <w:tc>
          <w:tcPr>
            <w:tcW w:w="1228" w:type="dxa"/>
          </w:tcPr>
          <w:p w14:paraId="484A8197"/>
        </w:tc>
      </w:tr>
      <w:tr w14:paraId="534AAB29">
        <w:tc>
          <w:tcPr>
            <w:tcW w:w="2810" w:type="dxa"/>
          </w:tcPr>
          <w:p w14:paraId="1BE0CF9A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Loaded</w:t>
            </w:r>
            <w:r>
              <w:rPr>
                <w:rFonts w:hint="default" w:eastAsia="SimSun"/>
                <w:lang w:val="en-US" w:eastAsia="zh-CN"/>
              </w:rPr>
              <w:t>_by</w:t>
            </w:r>
          </w:p>
        </w:tc>
        <w:tc>
          <w:tcPr>
            <w:tcW w:w="1476" w:type="dxa"/>
          </w:tcPr>
          <w:p w14:paraId="1C43567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bigint</w:t>
            </w:r>
          </w:p>
        </w:tc>
        <w:tc>
          <w:tcPr>
            <w:tcW w:w="1112" w:type="dxa"/>
          </w:tcPr>
          <w:p w14:paraId="1D4E6A44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装车人</w:t>
            </w:r>
          </w:p>
        </w:tc>
        <w:tc>
          <w:tcPr>
            <w:tcW w:w="1090" w:type="dxa"/>
          </w:tcPr>
          <w:p w14:paraId="2D091D55"/>
        </w:tc>
        <w:tc>
          <w:tcPr>
            <w:tcW w:w="1140" w:type="dxa"/>
          </w:tcPr>
          <w:p w14:paraId="743BB065"/>
        </w:tc>
        <w:tc>
          <w:tcPr>
            <w:tcW w:w="1228" w:type="dxa"/>
          </w:tcPr>
          <w:p w14:paraId="5B552E39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关联外键</w:t>
            </w:r>
          </w:p>
        </w:tc>
      </w:tr>
      <w:tr w14:paraId="6093B1AB">
        <w:tc>
          <w:tcPr>
            <w:tcW w:w="2810" w:type="dxa"/>
          </w:tcPr>
          <w:p w14:paraId="4F010D2A">
            <w:r>
              <w:t>actual_load_time</w:t>
            </w:r>
          </w:p>
        </w:tc>
        <w:tc>
          <w:tcPr>
            <w:tcW w:w="1476" w:type="dxa"/>
          </w:tcPr>
          <w:p w14:paraId="7863F3F9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112" w:type="dxa"/>
          </w:tcPr>
          <w:p w14:paraId="58DA5BBB">
            <w:r>
              <w:t>实际装</w:t>
            </w:r>
            <w:r>
              <w:rPr>
                <w:rFonts w:hint="eastAsia" w:eastAsia="SimSun"/>
                <w:lang w:val="en-US" w:eastAsia="zh-CN"/>
              </w:rPr>
              <w:t>车</w:t>
            </w:r>
            <w:r>
              <w:t>时间</w:t>
            </w:r>
          </w:p>
        </w:tc>
        <w:tc>
          <w:tcPr>
            <w:tcW w:w="1090" w:type="dxa"/>
          </w:tcPr>
          <w:p w14:paraId="045A7903">
            <w:r>
              <w:t>时间</w:t>
            </w:r>
          </w:p>
        </w:tc>
        <w:tc>
          <w:tcPr>
            <w:tcW w:w="1140" w:type="dxa"/>
          </w:tcPr>
          <w:p w14:paraId="58BA8B3B">
            <w:r>
              <w:t>2025-11-11 08:00</w:t>
            </w:r>
          </w:p>
        </w:tc>
        <w:tc>
          <w:tcPr>
            <w:tcW w:w="1228" w:type="dxa"/>
          </w:tcPr>
          <w:p w14:paraId="7AFE50B8"/>
        </w:tc>
      </w:tr>
      <w:tr w14:paraId="0C292538">
        <w:tc>
          <w:tcPr>
            <w:tcW w:w="2810" w:type="dxa"/>
          </w:tcPr>
          <w:p w14:paraId="5C5A26E8">
            <w:r>
              <w:t>status</w:t>
            </w:r>
          </w:p>
        </w:tc>
        <w:tc>
          <w:tcPr>
            <w:tcW w:w="1476" w:type="dxa"/>
          </w:tcPr>
          <w:p w14:paraId="2F9CEC4A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112" w:type="dxa"/>
          </w:tcPr>
          <w:p w14:paraId="1295057A">
            <w:r>
              <w:t>状态</w:t>
            </w:r>
          </w:p>
        </w:tc>
        <w:tc>
          <w:tcPr>
            <w:tcW w:w="1090" w:type="dxa"/>
          </w:tcPr>
          <w:p w14:paraId="49041666">
            <w:r>
              <w:t>-</w:t>
            </w:r>
          </w:p>
        </w:tc>
        <w:tc>
          <w:tcPr>
            <w:tcW w:w="1140" w:type="dxa"/>
          </w:tcPr>
          <w:p w14:paraId="4E424828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planned</w:t>
            </w:r>
          </w:p>
        </w:tc>
        <w:tc>
          <w:tcPr>
            <w:tcW w:w="1228" w:type="dxa"/>
          </w:tcPr>
          <w:p w14:paraId="00517BFF"/>
        </w:tc>
      </w:tr>
      <w:tr w14:paraId="50C68D74">
        <w:tc>
          <w:tcPr>
            <w:tcW w:w="2810" w:type="dxa"/>
          </w:tcPr>
          <w:p w14:paraId="1AEE95FD">
            <w:r>
              <w:t>total_pallets</w:t>
            </w:r>
          </w:p>
        </w:tc>
        <w:tc>
          <w:tcPr>
            <w:tcW w:w="1476" w:type="dxa"/>
          </w:tcPr>
          <w:p w14:paraId="3643DFE6">
            <w:r>
              <w:t>integer</w:t>
            </w:r>
          </w:p>
        </w:tc>
        <w:tc>
          <w:tcPr>
            <w:tcW w:w="1112" w:type="dxa"/>
          </w:tcPr>
          <w:p w14:paraId="06006EB7">
            <w:r>
              <w:t>总托数</w:t>
            </w:r>
          </w:p>
        </w:tc>
        <w:tc>
          <w:tcPr>
            <w:tcW w:w="1090" w:type="dxa"/>
          </w:tcPr>
          <w:p w14:paraId="40EFB994">
            <w:r>
              <w:t>托</w:t>
            </w:r>
          </w:p>
        </w:tc>
        <w:tc>
          <w:tcPr>
            <w:tcW w:w="1140" w:type="dxa"/>
          </w:tcPr>
          <w:p w14:paraId="05CA3549">
            <w:r>
              <w:t>100</w:t>
            </w:r>
          </w:p>
        </w:tc>
        <w:tc>
          <w:tcPr>
            <w:tcW w:w="1228" w:type="dxa"/>
          </w:tcPr>
          <w:p w14:paraId="25434872"/>
        </w:tc>
      </w:tr>
      <w:tr w14:paraId="49F48DB0">
        <w:tc>
          <w:tcPr>
            <w:tcW w:w="2810" w:type="dxa"/>
          </w:tcPr>
          <w:p w14:paraId="480B6833">
            <w:r>
              <w:t>total_volume</w:t>
            </w:r>
          </w:p>
        </w:tc>
        <w:tc>
          <w:tcPr>
            <w:tcW w:w="1476" w:type="dxa"/>
          </w:tcPr>
          <w:p w14:paraId="7505567B">
            <w:r>
              <w:t>numeric</w:t>
            </w:r>
          </w:p>
        </w:tc>
        <w:tc>
          <w:tcPr>
            <w:tcW w:w="1112" w:type="dxa"/>
          </w:tcPr>
          <w:p w14:paraId="224ECEDB">
            <w:r>
              <w:t>总体积</w:t>
            </w:r>
          </w:p>
        </w:tc>
        <w:tc>
          <w:tcPr>
            <w:tcW w:w="1090" w:type="dxa"/>
          </w:tcPr>
          <w:p w14:paraId="682DB515">
            <w:r>
              <w:t>立方米</w:t>
            </w:r>
          </w:p>
        </w:tc>
        <w:tc>
          <w:tcPr>
            <w:tcW w:w="1140" w:type="dxa"/>
          </w:tcPr>
          <w:p w14:paraId="37548A92">
            <w:r>
              <w:t>100.0</w:t>
            </w:r>
          </w:p>
        </w:tc>
        <w:tc>
          <w:tcPr>
            <w:tcW w:w="1228" w:type="dxa"/>
          </w:tcPr>
          <w:p w14:paraId="40366D2E"/>
        </w:tc>
      </w:tr>
      <w:tr w14:paraId="6594AE4F">
        <w:tc>
          <w:tcPr>
            <w:tcW w:w="2810" w:type="dxa"/>
          </w:tcPr>
          <w:p w14:paraId="7E2E8B87">
            <w:r>
              <w:t>total_weight</w:t>
            </w:r>
          </w:p>
        </w:tc>
        <w:tc>
          <w:tcPr>
            <w:tcW w:w="1476" w:type="dxa"/>
          </w:tcPr>
          <w:p w14:paraId="17643AF0">
            <w:r>
              <w:t>numeric</w:t>
            </w:r>
          </w:p>
        </w:tc>
        <w:tc>
          <w:tcPr>
            <w:tcW w:w="1112" w:type="dxa"/>
          </w:tcPr>
          <w:p w14:paraId="1FCBF529">
            <w:r>
              <w:t>总重量</w:t>
            </w:r>
          </w:p>
        </w:tc>
        <w:tc>
          <w:tcPr>
            <w:tcW w:w="1090" w:type="dxa"/>
          </w:tcPr>
          <w:p w14:paraId="5026C76A">
            <w:r>
              <w:t>kg</w:t>
            </w:r>
          </w:p>
        </w:tc>
        <w:tc>
          <w:tcPr>
            <w:tcW w:w="1140" w:type="dxa"/>
          </w:tcPr>
          <w:p w14:paraId="29B725BF">
            <w:r>
              <w:t>100.0</w:t>
            </w:r>
          </w:p>
        </w:tc>
        <w:tc>
          <w:tcPr>
            <w:tcW w:w="1228" w:type="dxa"/>
          </w:tcPr>
          <w:p w14:paraId="0C0B39CF"/>
        </w:tc>
      </w:tr>
      <w:tr w14:paraId="503ECF4F">
        <w:tc>
          <w:tcPr>
            <w:tcW w:w="2810" w:type="dxa"/>
          </w:tcPr>
          <w:p w14:paraId="421B0AEA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Bol</w:t>
            </w:r>
            <w:r>
              <w:rPr>
                <w:rFonts w:hint="default" w:eastAsia="SimSun"/>
                <w:lang w:val="en-US" w:eastAsia="zh-CN"/>
              </w:rPr>
              <w:t>_document_id</w:t>
            </w:r>
          </w:p>
        </w:tc>
        <w:tc>
          <w:tcPr>
            <w:tcW w:w="1476" w:type="dxa"/>
          </w:tcPr>
          <w:p w14:paraId="516BE42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bigint</w:t>
            </w:r>
          </w:p>
        </w:tc>
        <w:tc>
          <w:tcPr>
            <w:tcW w:w="1112" w:type="dxa"/>
          </w:tcPr>
          <w:p w14:paraId="570C68A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bol</w:t>
            </w:r>
          </w:p>
        </w:tc>
        <w:tc>
          <w:tcPr>
            <w:tcW w:w="1090" w:type="dxa"/>
          </w:tcPr>
          <w:p w14:paraId="6543A16D"/>
        </w:tc>
        <w:tc>
          <w:tcPr>
            <w:tcW w:w="1140" w:type="dxa"/>
          </w:tcPr>
          <w:p w14:paraId="4634259A"/>
        </w:tc>
        <w:tc>
          <w:tcPr>
            <w:tcW w:w="1228" w:type="dxa"/>
          </w:tcPr>
          <w:p w14:paraId="2F15954A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关联外键</w:t>
            </w:r>
          </w:p>
        </w:tc>
      </w:tr>
      <w:tr w14:paraId="3CB291FE">
        <w:tc>
          <w:tcPr>
            <w:tcW w:w="2810" w:type="dxa"/>
          </w:tcPr>
          <w:p w14:paraId="6E148F4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Load_sheet_document_id</w:t>
            </w:r>
          </w:p>
        </w:tc>
        <w:tc>
          <w:tcPr>
            <w:tcW w:w="1476" w:type="dxa"/>
          </w:tcPr>
          <w:p w14:paraId="0A0EE4A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bigint</w:t>
            </w:r>
          </w:p>
        </w:tc>
        <w:tc>
          <w:tcPr>
            <w:tcW w:w="1112" w:type="dxa"/>
          </w:tcPr>
          <w:p w14:paraId="23C2C617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装车单</w:t>
            </w:r>
          </w:p>
        </w:tc>
        <w:tc>
          <w:tcPr>
            <w:tcW w:w="1090" w:type="dxa"/>
          </w:tcPr>
          <w:p w14:paraId="7230DB2C"/>
        </w:tc>
        <w:tc>
          <w:tcPr>
            <w:tcW w:w="1140" w:type="dxa"/>
          </w:tcPr>
          <w:p w14:paraId="1B6A2343"/>
        </w:tc>
        <w:tc>
          <w:tcPr>
            <w:tcW w:w="1228" w:type="dxa"/>
          </w:tcPr>
          <w:p w14:paraId="079A3534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关联外键</w:t>
            </w:r>
          </w:p>
        </w:tc>
      </w:tr>
      <w:tr w14:paraId="53D11553">
        <w:tc>
          <w:tcPr>
            <w:tcW w:w="2810" w:type="dxa"/>
          </w:tcPr>
          <w:p w14:paraId="40A7D853">
            <w:r>
              <w:t>notes</w:t>
            </w:r>
          </w:p>
        </w:tc>
        <w:tc>
          <w:tcPr>
            <w:tcW w:w="1476" w:type="dxa"/>
          </w:tcPr>
          <w:p w14:paraId="25C7FF6A">
            <w:r>
              <w:t>text</w:t>
            </w:r>
          </w:p>
        </w:tc>
        <w:tc>
          <w:tcPr>
            <w:tcW w:w="1112" w:type="dxa"/>
          </w:tcPr>
          <w:p w14:paraId="5CD080B9">
            <w:r>
              <w:t>备注</w:t>
            </w:r>
          </w:p>
        </w:tc>
        <w:tc>
          <w:tcPr>
            <w:tcW w:w="1090" w:type="dxa"/>
          </w:tcPr>
          <w:p w14:paraId="774E50AB">
            <w:r>
              <w:t>-</w:t>
            </w:r>
          </w:p>
        </w:tc>
        <w:tc>
          <w:tcPr>
            <w:tcW w:w="1140" w:type="dxa"/>
          </w:tcPr>
          <w:p w14:paraId="6E1A549A">
            <w:r>
              <w:t>示例值</w:t>
            </w:r>
          </w:p>
        </w:tc>
        <w:tc>
          <w:tcPr>
            <w:tcW w:w="1228" w:type="dxa"/>
          </w:tcPr>
          <w:p w14:paraId="3D961BDF"/>
        </w:tc>
      </w:tr>
      <w:tr w14:paraId="0CC8EF13">
        <w:tc>
          <w:tcPr>
            <w:tcW w:w="2810" w:type="dxa"/>
          </w:tcPr>
          <w:p w14:paraId="19C84C6E">
            <w:r>
              <w:t>created_at</w:t>
            </w:r>
          </w:p>
        </w:tc>
        <w:tc>
          <w:tcPr>
            <w:tcW w:w="1476" w:type="dxa"/>
          </w:tcPr>
          <w:p w14:paraId="54FFB61D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112" w:type="dxa"/>
          </w:tcPr>
          <w:p w14:paraId="5294265C">
            <w:r>
              <w:t>创建时间</w:t>
            </w:r>
          </w:p>
        </w:tc>
        <w:tc>
          <w:tcPr>
            <w:tcW w:w="1090" w:type="dxa"/>
          </w:tcPr>
          <w:p w14:paraId="6C4FAB1D">
            <w:r>
              <w:t>-</w:t>
            </w:r>
          </w:p>
        </w:tc>
        <w:tc>
          <w:tcPr>
            <w:tcW w:w="1140" w:type="dxa"/>
          </w:tcPr>
          <w:p w14:paraId="6D603760">
            <w:r>
              <w:t>2025-11-11 08:00</w:t>
            </w:r>
          </w:p>
        </w:tc>
        <w:tc>
          <w:tcPr>
            <w:tcW w:w="1228" w:type="dxa"/>
          </w:tcPr>
          <w:p w14:paraId="7D31907E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57DD53ED">
        <w:tc>
          <w:tcPr>
            <w:tcW w:w="2810" w:type="dxa"/>
          </w:tcPr>
          <w:p w14:paraId="5C042FD4">
            <w:r>
              <w:t>updated_at</w:t>
            </w:r>
          </w:p>
        </w:tc>
        <w:tc>
          <w:tcPr>
            <w:tcW w:w="1476" w:type="dxa"/>
          </w:tcPr>
          <w:p w14:paraId="67881FB9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112" w:type="dxa"/>
          </w:tcPr>
          <w:p w14:paraId="2C0A57E0">
            <w:r>
              <w:t>更新时间</w:t>
            </w:r>
          </w:p>
        </w:tc>
        <w:tc>
          <w:tcPr>
            <w:tcW w:w="1090" w:type="dxa"/>
          </w:tcPr>
          <w:p w14:paraId="1AFD1B43">
            <w:r>
              <w:t>时间</w:t>
            </w:r>
          </w:p>
        </w:tc>
        <w:tc>
          <w:tcPr>
            <w:tcW w:w="1140" w:type="dxa"/>
          </w:tcPr>
          <w:p w14:paraId="59233E1A">
            <w:r>
              <w:t>2025-11-11</w:t>
            </w:r>
          </w:p>
        </w:tc>
        <w:tc>
          <w:tcPr>
            <w:tcW w:w="1228" w:type="dxa"/>
          </w:tcPr>
          <w:p w14:paraId="5D587770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79A0CAFE">
        <w:tc>
          <w:tcPr>
            <w:tcW w:w="2810" w:type="dxa"/>
            <w:shd w:val="clear" w:color="auto" w:fill="auto"/>
            <w:vAlign w:val="top"/>
          </w:tcPr>
          <w:p w14:paraId="5AA1437B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created_by</w:t>
            </w:r>
          </w:p>
        </w:tc>
        <w:tc>
          <w:tcPr>
            <w:tcW w:w="1476" w:type="dxa"/>
            <w:shd w:val="clear" w:color="auto" w:fill="auto"/>
            <w:vAlign w:val="top"/>
          </w:tcPr>
          <w:p w14:paraId="54DB0462">
            <w:pPr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bigint</w:t>
            </w:r>
          </w:p>
        </w:tc>
        <w:tc>
          <w:tcPr>
            <w:tcW w:w="1112" w:type="dxa"/>
            <w:shd w:val="clear" w:color="auto" w:fill="auto"/>
            <w:vAlign w:val="top"/>
          </w:tcPr>
          <w:p w14:paraId="1C1C372E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创建人</w:t>
            </w:r>
          </w:p>
        </w:tc>
        <w:tc>
          <w:tcPr>
            <w:tcW w:w="1090" w:type="dxa"/>
            <w:shd w:val="clear" w:color="auto" w:fill="auto"/>
            <w:vAlign w:val="top"/>
          </w:tcPr>
          <w:p w14:paraId="2B29306A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140" w:type="dxa"/>
            <w:shd w:val="clear" w:color="auto" w:fill="auto"/>
            <w:vAlign w:val="top"/>
          </w:tcPr>
          <w:p w14:paraId="58BC7B98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228" w:type="dxa"/>
            <w:shd w:val="clear" w:color="auto" w:fill="auto"/>
            <w:vAlign w:val="top"/>
          </w:tcPr>
          <w:p w14:paraId="36A69DB7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</w:p>
        </w:tc>
      </w:tr>
      <w:tr w14:paraId="3E5EB48C">
        <w:tc>
          <w:tcPr>
            <w:tcW w:w="2810" w:type="dxa"/>
            <w:shd w:val="clear" w:color="auto" w:fill="auto"/>
            <w:vAlign w:val="top"/>
          </w:tcPr>
          <w:p w14:paraId="4C39347D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updated_by</w:t>
            </w:r>
          </w:p>
        </w:tc>
        <w:tc>
          <w:tcPr>
            <w:tcW w:w="1476" w:type="dxa"/>
            <w:shd w:val="clear" w:color="auto" w:fill="auto"/>
            <w:vAlign w:val="top"/>
          </w:tcPr>
          <w:p w14:paraId="15EB8C26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bigint</w:t>
            </w:r>
          </w:p>
        </w:tc>
        <w:tc>
          <w:tcPr>
            <w:tcW w:w="1112" w:type="dxa"/>
            <w:shd w:val="clear" w:color="auto" w:fill="auto"/>
            <w:vAlign w:val="top"/>
          </w:tcPr>
          <w:p w14:paraId="71472E7D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修改人</w:t>
            </w:r>
          </w:p>
        </w:tc>
        <w:tc>
          <w:tcPr>
            <w:tcW w:w="1090" w:type="dxa"/>
            <w:shd w:val="clear" w:color="auto" w:fill="auto"/>
            <w:vAlign w:val="top"/>
          </w:tcPr>
          <w:p w14:paraId="689077F1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140" w:type="dxa"/>
            <w:shd w:val="clear" w:color="auto" w:fill="auto"/>
            <w:vAlign w:val="top"/>
          </w:tcPr>
          <w:p w14:paraId="180B599D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228" w:type="dxa"/>
            <w:shd w:val="clear" w:color="auto" w:fill="auto"/>
            <w:vAlign w:val="top"/>
          </w:tcPr>
          <w:p w14:paraId="6E57CC38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</w:p>
        </w:tc>
      </w:tr>
    </w:tbl>
    <w:p w14:paraId="56BAB5EC">
      <w:pPr>
        <w:pStyle w:val="4"/>
      </w:pPr>
      <w:r>
        <w:t>putaway_tasks</w:t>
      </w:r>
    </w:p>
    <w:p w14:paraId="466E6B30">
      <w:r>
        <w:t>上架任务</w:t>
      </w:r>
      <w:r>
        <w:rPr>
          <w:rFonts w:hint="eastAsia" w:eastAsia="SimSun"/>
          <w:lang w:eastAsia="zh-CN"/>
        </w:rPr>
        <w:t>，</w:t>
      </w:r>
      <w:r>
        <w:rPr>
          <w:rFonts w:hint="eastAsia" w:eastAsia="SimSun"/>
          <w:lang w:val="en-US" w:eastAsia="zh-CN"/>
        </w:rPr>
        <w:t>目前没做这一块，先暂时保留占位</w:t>
      </w:r>
      <w:r>
        <w:t>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2"/>
        <w:gridCol w:w="1767"/>
        <w:gridCol w:w="941"/>
        <w:gridCol w:w="941"/>
        <w:gridCol w:w="1169"/>
        <w:gridCol w:w="1226"/>
      </w:tblGrid>
      <w:tr w14:paraId="7C410A05">
        <w:tc>
          <w:tcPr>
            <w:tcW w:w="1440" w:type="dxa"/>
          </w:tcPr>
          <w:p w14:paraId="38A0BEF4">
            <w:r>
              <w:t>字段名</w:t>
            </w:r>
          </w:p>
        </w:tc>
        <w:tc>
          <w:tcPr>
            <w:tcW w:w="1440" w:type="dxa"/>
          </w:tcPr>
          <w:p w14:paraId="4D2835F6">
            <w:r>
              <w:t>类型</w:t>
            </w:r>
          </w:p>
        </w:tc>
        <w:tc>
          <w:tcPr>
            <w:tcW w:w="1440" w:type="dxa"/>
          </w:tcPr>
          <w:p w14:paraId="55565440">
            <w:r>
              <w:t>含义</w:t>
            </w:r>
          </w:p>
        </w:tc>
        <w:tc>
          <w:tcPr>
            <w:tcW w:w="1440" w:type="dxa"/>
          </w:tcPr>
          <w:p w14:paraId="5CDCA38E">
            <w:r>
              <w:t>单位</w:t>
            </w:r>
          </w:p>
        </w:tc>
        <w:tc>
          <w:tcPr>
            <w:tcW w:w="1440" w:type="dxa"/>
          </w:tcPr>
          <w:p w14:paraId="4D9C09D1">
            <w:r>
              <w:t>示例</w:t>
            </w:r>
          </w:p>
        </w:tc>
        <w:tc>
          <w:tcPr>
            <w:tcW w:w="1440" w:type="dxa"/>
          </w:tcPr>
          <w:p w14:paraId="58F17D63">
            <w:r>
              <w:t>备注</w:t>
            </w:r>
          </w:p>
        </w:tc>
      </w:tr>
      <w:tr w14:paraId="7E0526D5">
        <w:tc>
          <w:tcPr>
            <w:tcW w:w="1440" w:type="dxa"/>
          </w:tcPr>
          <w:p w14:paraId="58FD6D1E">
            <w:r>
              <w:t>putaway_task_id</w:t>
            </w:r>
          </w:p>
        </w:tc>
        <w:tc>
          <w:tcPr>
            <w:tcW w:w="1440" w:type="dxa"/>
          </w:tcPr>
          <w:p w14:paraId="6C395909">
            <w:r>
              <w:t>bigint</w:t>
            </w:r>
          </w:p>
        </w:tc>
        <w:tc>
          <w:tcPr>
            <w:tcW w:w="1440" w:type="dxa"/>
          </w:tcPr>
          <w:p w14:paraId="0D6EB746">
            <w:r>
              <w:t>待补充</w:t>
            </w:r>
          </w:p>
        </w:tc>
        <w:tc>
          <w:tcPr>
            <w:tcW w:w="1440" w:type="dxa"/>
          </w:tcPr>
          <w:p w14:paraId="58377F04">
            <w:r>
              <w:t>-</w:t>
            </w:r>
          </w:p>
        </w:tc>
        <w:tc>
          <w:tcPr>
            <w:tcW w:w="1440" w:type="dxa"/>
          </w:tcPr>
          <w:p w14:paraId="0DB2AC54">
            <w:r>
              <w:t>1001</w:t>
            </w:r>
          </w:p>
        </w:tc>
        <w:tc>
          <w:tcPr>
            <w:tcW w:w="1440" w:type="dxa"/>
          </w:tcPr>
          <w:p w14:paraId="30EDFACD">
            <w:r>
              <w:t>关联外键; 必填</w:t>
            </w:r>
          </w:p>
        </w:tc>
      </w:tr>
      <w:tr w14:paraId="64D72093">
        <w:tc>
          <w:tcPr>
            <w:tcW w:w="1440" w:type="dxa"/>
          </w:tcPr>
          <w:p w14:paraId="6D76A3B1">
            <w:r>
              <w:t>inbound_receipt_detail_id</w:t>
            </w:r>
          </w:p>
        </w:tc>
        <w:tc>
          <w:tcPr>
            <w:tcW w:w="1440" w:type="dxa"/>
          </w:tcPr>
          <w:p w14:paraId="2A08C090">
            <w:r>
              <w:t>bigint</w:t>
            </w:r>
          </w:p>
        </w:tc>
        <w:tc>
          <w:tcPr>
            <w:tcW w:w="1440" w:type="dxa"/>
          </w:tcPr>
          <w:p w14:paraId="1D722359">
            <w:r>
              <w:t>待补充</w:t>
            </w:r>
          </w:p>
        </w:tc>
        <w:tc>
          <w:tcPr>
            <w:tcW w:w="1440" w:type="dxa"/>
          </w:tcPr>
          <w:p w14:paraId="23E281AC">
            <w:r>
              <w:t>-</w:t>
            </w:r>
          </w:p>
        </w:tc>
        <w:tc>
          <w:tcPr>
            <w:tcW w:w="1440" w:type="dxa"/>
          </w:tcPr>
          <w:p w14:paraId="312DFFB2">
            <w:r>
              <w:t>1001</w:t>
            </w:r>
          </w:p>
        </w:tc>
        <w:tc>
          <w:tcPr>
            <w:tcW w:w="1440" w:type="dxa"/>
          </w:tcPr>
          <w:p w14:paraId="0BA835A3">
            <w:r>
              <w:t>关联外键</w:t>
            </w:r>
          </w:p>
        </w:tc>
      </w:tr>
      <w:tr w14:paraId="19311523">
        <w:tc>
          <w:tcPr>
            <w:tcW w:w="1440" w:type="dxa"/>
          </w:tcPr>
          <w:p w14:paraId="365B0110">
            <w:r>
              <w:t>warehouse_id</w:t>
            </w:r>
          </w:p>
        </w:tc>
        <w:tc>
          <w:tcPr>
            <w:tcW w:w="1440" w:type="dxa"/>
          </w:tcPr>
          <w:p w14:paraId="50D42B01">
            <w:r>
              <w:t>bigint</w:t>
            </w:r>
          </w:p>
        </w:tc>
        <w:tc>
          <w:tcPr>
            <w:tcW w:w="1440" w:type="dxa"/>
          </w:tcPr>
          <w:p w14:paraId="1F852AB6">
            <w:r>
              <w:t>仓库ID</w:t>
            </w:r>
          </w:p>
        </w:tc>
        <w:tc>
          <w:tcPr>
            <w:tcW w:w="1440" w:type="dxa"/>
          </w:tcPr>
          <w:p w14:paraId="6605674D">
            <w:r>
              <w:t>-</w:t>
            </w:r>
          </w:p>
        </w:tc>
        <w:tc>
          <w:tcPr>
            <w:tcW w:w="1440" w:type="dxa"/>
          </w:tcPr>
          <w:p w14:paraId="61AD9A78">
            <w:r>
              <w:t>1001</w:t>
            </w:r>
          </w:p>
        </w:tc>
        <w:tc>
          <w:tcPr>
            <w:tcW w:w="1440" w:type="dxa"/>
          </w:tcPr>
          <w:p w14:paraId="46F0D57B">
            <w:r>
              <w:t>关联外键</w:t>
            </w:r>
          </w:p>
        </w:tc>
      </w:tr>
      <w:tr w14:paraId="79143F71">
        <w:tc>
          <w:tcPr>
            <w:tcW w:w="1440" w:type="dxa"/>
          </w:tcPr>
          <w:p w14:paraId="6DF2022E">
            <w:r>
              <w:t>storage_location_code</w:t>
            </w:r>
          </w:p>
        </w:tc>
        <w:tc>
          <w:tcPr>
            <w:tcW w:w="1440" w:type="dxa"/>
          </w:tcPr>
          <w:p w14:paraId="63BFF7D0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0AA75234">
            <w:r>
              <w:t>库位编码</w:t>
            </w:r>
          </w:p>
        </w:tc>
        <w:tc>
          <w:tcPr>
            <w:tcW w:w="1440" w:type="dxa"/>
          </w:tcPr>
          <w:p w14:paraId="3C032538">
            <w:r>
              <w:t>-</w:t>
            </w:r>
          </w:p>
        </w:tc>
        <w:tc>
          <w:tcPr>
            <w:tcW w:w="1440" w:type="dxa"/>
          </w:tcPr>
          <w:p w14:paraId="49552A7B">
            <w:r>
              <w:t>示例编码</w:t>
            </w:r>
          </w:p>
        </w:tc>
        <w:tc>
          <w:tcPr>
            <w:tcW w:w="1440" w:type="dxa"/>
          </w:tcPr>
          <w:p w14:paraId="3EC31D80"/>
        </w:tc>
      </w:tr>
      <w:tr w14:paraId="35487C4F">
        <w:tc>
          <w:tcPr>
            <w:tcW w:w="1440" w:type="dxa"/>
          </w:tcPr>
          <w:p w14:paraId="2D8288B2">
            <w:r>
              <w:t>assigned_to</w:t>
            </w:r>
          </w:p>
        </w:tc>
        <w:tc>
          <w:tcPr>
            <w:tcW w:w="1440" w:type="dxa"/>
          </w:tcPr>
          <w:p w14:paraId="1C96E301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6E583A8F">
            <w:r>
              <w:t>待补充</w:t>
            </w:r>
          </w:p>
        </w:tc>
        <w:tc>
          <w:tcPr>
            <w:tcW w:w="1440" w:type="dxa"/>
          </w:tcPr>
          <w:p w14:paraId="0AC5D53D">
            <w:r>
              <w:t>-</w:t>
            </w:r>
          </w:p>
        </w:tc>
        <w:tc>
          <w:tcPr>
            <w:tcW w:w="1440" w:type="dxa"/>
          </w:tcPr>
          <w:p w14:paraId="01804D49">
            <w:r>
              <w:t>示例值</w:t>
            </w:r>
          </w:p>
        </w:tc>
        <w:tc>
          <w:tcPr>
            <w:tcW w:w="1440" w:type="dxa"/>
          </w:tcPr>
          <w:p w14:paraId="458F5731"/>
        </w:tc>
      </w:tr>
      <w:tr w14:paraId="3881FEE3">
        <w:tc>
          <w:tcPr>
            <w:tcW w:w="1440" w:type="dxa"/>
          </w:tcPr>
          <w:p w14:paraId="68FB3523">
            <w:r>
              <w:t>assigned_at</w:t>
            </w:r>
          </w:p>
        </w:tc>
        <w:tc>
          <w:tcPr>
            <w:tcW w:w="1440" w:type="dxa"/>
          </w:tcPr>
          <w:p w14:paraId="5EEF49BD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440" w:type="dxa"/>
          </w:tcPr>
          <w:p w14:paraId="154DE8A9">
            <w:r>
              <w:t>待补充</w:t>
            </w:r>
          </w:p>
        </w:tc>
        <w:tc>
          <w:tcPr>
            <w:tcW w:w="1440" w:type="dxa"/>
          </w:tcPr>
          <w:p w14:paraId="79406B3A">
            <w:r>
              <w:t>-</w:t>
            </w:r>
          </w:p>
        </w:tc>
        <w:tc>
          <w:tcPr>
            <w:tcW w:w="1440" w:type="dxa"/>
          </w:tcPr>
          <w:p w14:paraId="42110F5F">
            <w:r>
              <w:t>2025-11-11 08:00</w:t>
            </w:r>
          </w:p>
        </w:tc>
        <w:tc>
          <w:tcPr>
            <w:tcW w:w="1440" w:type="dxa"/>
          </w:tcPr>
          <w:p w14:paraId="75ED0161"/>
        </w:tc>
      </w:tr>
      <w:tr w14:paraId="7DEF7050">
        <w:tc>
          <w:tcPr>
            <w:tcW w:w="1440" w:type="dxa"/>
          </w:tcPr>
          <w:p w14:paraId="2758B9B9">
            <w:r>
              <w:t>completed_at</w:t>
            </w:r>
          </w:p>
        </w:tc>
        <w:tc>
          <w:tcPr>
            <w:tcW w:w="1440" w:type="dxa"/>
          </w:tcPr>
          <w:p w14:paraId="12D30E32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440" w:type="dxa"/>
          </w:tcPr>
          <w:p w14:paraId="4F793B63">
            <w:r>
              <w:t>待补充</w:t>
            </w:r>
          </w:p>
        </w:tc>
        <w:tc>
          <w:tcPr>
            <w:tcW w:w="1440" w:type="dxa"/>
          </w:tcPr>
          <w:p w14:paraId="5A53B773">
            <w:r>
              <w:t>-</w:t>
            </w:r>
          </w:p>
        </w:tc>
        <w:tc>
          <w:tcPr>
            <w:tcW w:w="1440" w:type="dxa"/>
          </w:tcPr>
          <w:p w14:paraId="7CE0C6A7">
            <w:r>
              <w:t>2025-11-11 08:00</w:t>
            </w:r>
          </w:p>
        </w:tc>
        <w:tc>
          <w:tcPr>
            <w:tcW w:w="1440" w:type="dxa"/>
          </w:tcPr>
          <w:p w14:paraId="2DDDAA3C"/>
        </w:tc>
      </w:tr>
      <w:tr w14:paraId="48749AE2">
        <w:tc>
          <w:tcPr>
            <w:tcW w:w="1440" w:type="dxa"/>
          </w:tcPr>
          <w:p w14:paraId="6CCDA9B1">
            <w:r>
              <w:t>status</w:t>
            </w:r>
          </w:p>
        </w:tc>
        <w:tc>
          <w:tcPr>
            <w:tcW w:w="1440" w:type="dxa"/>
          </w:tcPr>
          <w:p w14:paraId="47EA5F7E">
            <w:pPr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varchar</w:t>
            </w:r>
          </w:p>
        </w:tc>
        <w:tc>
          <w:tcPr>
            <w:tcW w:w="1440" w:type="dxa"/>
          </w:tcPr>
          <w:p w14:paraId="1B2DF76A">
            <w:r>
              <w:t>状态</w:t>
            </w:r>
          </w:p>
        </w:tc>
        <w:tc>
          <w:tcPr>
            <w:tcW w:w="1440" w:type="dxa"/>
          </w:tcPr>
          <w:p w14:paraId="51B26FFE">
            <w:r>
              <w:t>-</w:t>
            </w:r>
          </w:p>
        </w:tc>
        <w:tc>
          <w:tcPr>
            <w:tcW w:w="1440" w:type="dxa"/>
          </w:tcPr>
          <w:p w14:paraId="5D75FF87">
            <w:r>
              <w:t>active</w:t>
            </w:r>
          </w:p>
        </w:tc>
        <w:tc>
          <w:tcPr>
            <w:tcW w:w="1440" w:type="dxa"/>
          </w:tcPr>
          <w:p w14:paraId="56A7E775"/>
        </w:tc>
      </w:tr>
      <w:tr w14:paraId="45B98BBC">
        <w:tc>
          <w:tcPr>
            <w:tcW w:w="1440" w:type="dxa"/>
          </w:tcPr>
          <w:p w14:paraId="6B5CC0CE">
            <w:r>
              <w:t>notes</w:t>
            </w:r>
          </w:p>
        </w:tc>
        <w:tc>
          <w:tcPr>
            <w:tcW w:w="1440" w:type="dxa"/>
          </w:tcPr>
          <w:p w14:paraId="43A9D9C6">
            <w:r>
              <w:t>text</w:t>
            </w:r>
          </w:p>
        </w:tc>
        <w:tc>
          <w:tcPr>
            <w:tcW w:w="1440" w:type="dxa"/>
          </w:tcPr>
          <w:p w14:paraId="6997F6E5">
            <w:r>
              <w:t>备注</w:t>
            </w:r>
          </w:p>
        </w:tc>
        <w:tc>
          <w:tcPr>
            <w:tcW w:w="1440" w:type="dxa"/>
          </w:tcPr>
          <w:p w14:paraId="2DAF5F16">
            <w:r>
              <w:t>-</w:t>
            </w:r>
          </w:p>
        </w:tc>
        <w:tc>
          <w:tcPr>
            <w:tcW w:w="1440" w:type="dxa"/>
          </w:tcPr>
          <w:p w14:paraId="2EE05D0C">
            <w:r>
              <w:t>示例值</w:t>
            </w:r>
          </w:p>
        </w:tc>
        <w:tc>
          <w:tcPr>
            <w:tcW w:w="1440" w:type="dxa"/>
          </w:tcPr>
          <w:p w14:paraId="6EC6FD49"/>
        </w:tc>
      </w:tr>
      <w:tr w14:paraId="6D954BA1">
        <w:tc>
          <w:tcPr>
            <w:tcW w:w="2812" w:type="dxa"/>
          </w:tcPr>
          <w:p w14:paraId="08FD920C">
            <w:r>
              <w:t>created_at</w:t>
            </w:r>
          </w:p>
        </w:tc>
        <w:tc>
          <w:tcPr>
            <w:tcW w:w="1476" w:type="dxa"/>
          </w:tcPr>
          <w:p w14:paraId="50D65C9A">
            <w:r>
              <w:t>TIMESTAMPTZ</w:t>
            </w:r>
          </w:p>
        </w:tc>
        <w:tc>
          <w:tcPr>
            <w:tcW w:w="1099" w:type="dxa"/>
          </w:tcPr>
          <w:p w14:paraId="6C5863EB">
            <w:r>
              <w:t>创建时间</w:t>
            </w:r>
          </w:p>
        </w:tc>
        <w:tc>
          <w:tcPr>
            <w:tcW w:w="1100" w:type="dxa"/>
          </w:tcPr>
          <w:p w14:paraId="6E148FAE">
            <w:r>
              <w:t>是</w:t>
            </w:r>
          </w:p>
        </w:tc>
        <w:tc>
          <w:tcPr>
            <w:tcW w:w="1249" w:type="dxa"/>
          </w:tcPr>
          <w:p w14:paraId="026C1365">
            <w:r>
              <w:t>NOW()</w:t>
            </w:r>
          </w:p>
        </w:tc>
        <w:tc>
          <w:tcPr>
            <w:tcW w:w="1120" w:type="dxa"/>
          </w:tcPr>
          <w:p w14:paraId="4BAF3B05"/>
        </w:tc>
      </w:tr>
      <w:tr w14:paraId="06C76576">
        <w:tc>
          <w:tcPr>
            <w:tcW w:w="2812" w:type="dxa"/>
          </w:tcPr>
          <w:p w14:paraId="3B9CCA34">
            <w:r>
              <w:t>updated_at</w:t>
            </w:r>
          </w:p>
        </w:tc>
        <w:tc>
          <w:tcPr>
            <w:tcW w:w="1476" w:type="dxa"/>
          </w:tcPr>
          <w:p w14:paraId="05F4C32A">
            <w:r>
              <w:t>TIMESTAMPTZ</w:t>
            </w:r>
          </w:p>
        </w:tc>
        <w:tc>
          <w:tcPr>
            <w:tcW w:w="1099" w:type="dxa"/>
          </w:tcPr>
          <w:p w14:paraId="123E8863">
            <w:r>
              <w:t>更新时间</w:t>
            </w:r>
          </w:p>
        </w:tc>
        <w:tc>
          <w:tcPr>
            <w:tcW w:w="1100" w:type="dxa"/>
          </w:tcPr>
          <w:p w14:paraId="525260A0">
            <w:r>
              <w:t>是</w:t>
            </w:r>
          </w:p>
        </w:tc>
        <w:tc>
          <w:tcPr>
            <w:tcW w:w="1249" w:type="dxa"/>
          </w:tcPr>
          <w:p w14:paraId="30B110DB">
            <w:r>
              <w:t>NOW()</w:t>
            </w:r>
          </w:p>
        </w:tc>
        <w:tc>
          <w:tcPr>
            <w:tcW w:w="1120" w:type="dxa"/>
          </w:tcPr>
          <w:p w14:paraId="4E800C2E"/>
        </w:tc>
      </w:tr>
      <w:tr w14:paraId="1E25D34D">
        <w:tc>
          <w:tcPr>
            <w:tcW w:w="2812" w:type="dxa"/>
          </w:tcPr>
          <w:p w14:paraId="452475AA">
            <w:r>
              <w:t>created_by</w:t>
            </w:r>
          </w:p>
        </w:tc>
        <w:tc>
          <w:tcPr>
            <w:tcW w:w="1476" w:type="dxa"/>
          </w:tcPr>
          <w:p w14:paraId="30AE8BAE">
            <w:r>
              <w:t>BIGINT</w:t>
            </w:r>
          </w:p>
        </w:tc>
        <w:tc>
          <w:tcPr>
            <w:tcW w:w="1099" w:type="dxa"/>
          </w:tcPr>
          <w:p w14:paraId="4C1C0B7D">
            <w:r>
              <w:t>创建人ID</w:t>
            </w:r>
          </w:p>
        </w:tc>
        <w:tc>
          <w:tcPr>
            <w:tcW w:w="1100" w:type="dxa"/>
          </w:tcPr>
          <w:p w14:paraId="52D612C1">
            <w:r>
              <w:t>是</w:t>
            </w:r>
          </w:p>
        </w:tc>
        <w:tc>
          <w:tcPr>
            <w:tcW w:w="1249" w:type="dxa"/>
          </w:tcPr>
          <w:p w14:paraId="71F1C656">
            <w:r>
              <w:t>NULL</w:t>
            </w:r>
          </w:p>
        </w:tc>
        <w:tc>
          <w:tcPr>
            <w:tcW w:w="1120" w:type="dxa"/>
          </w:tcPr>
          <w:p w14:paraId="44C422A7">
            <w:r>
              <w:t>users.id</w:t>
            </w:r>
          </w:p>
        </w:tc>
      </w:tr>
      <w:tr w14:paraId="75D68DDF">
        <w:tc>
          <w:tcPr>
            <w:tcW w:w="2812" w:type="dxa"/>
          </w:tcPr>
          <w:p w14:paraId="3C8DBA80">
            <w:r>
              <w:t>updated_by</w:t>
            </w:r>
          </w:p>
        </w:tc>
        <w:tc>
          <w:tcPr>
            <w:tcW w:w="1476" w:type="dxa"/>
          </w:tcPr>
          <w:p w14:paraId="676C2A7E">
            <w:r>
              <w:t>BIGINT</w:t>
            </w:r>
          </w:p>
        </w:tc>
        <w:tc>
          <w:tcPr>
            <w:tcW w:w="1099" w:type="dxa"/>
          </w:tcPr>
          <w:p w14:paraId="613AEEB0">
            <w:r>
              <w:t>更新人ID</w:t>
            </w:r>
          </w:p>
        </w:tc>
        <w:tc>
          <w:tcPr>
            <w:tcW w:w="1100" w:type="dxa"/>
          </w:tcPr>
          <w:p w14:paraId="568BE5E0">
            <w:r>
              <w:t>是</w:t>
            </w:r>
          </w:p>
        </w:tc>
        <w:tc>
          <w:tcPr>
            <w:tcW w:w="1249" w:type="dxa"/>
          </w:tcPr>
          <w:p w14:paraId="338CFE45">
            <w:r>
              <w:t>NULL</w:t>
            </w:r>
          </w:p>
        </w:tc>
        <w:tc>
          <w:tcPr>
            <w:tcW w:w="1120" w:type="dxa"/>
          </w:tcPr>
          <w:p w14:paraId="20C415C8">
            <w:r>
              <w:t>users.id</w:t>
            </w:r>
          </w:p>
        </w:tc>
      </w:tr>
    </w:tbl>
    <w:p w14:paraId="607D7DEA">
      <w:pPr>
        <w:pStyle w:val="4"/>
      </w:pPr>
      <w:r>
        <w:t>wms_labor_logs</w:t>
      </w:r>
    </w:p>
    <w:p w14:paraId="4703C733">
      <w:r>
        <w:t>人员作业与工时记录。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6"/>
        <w:gridCol w:w="1476"/>
        <w:gridCol w:w="1286"/>
        <w:gridCol w:w="1287"/>
        <w:gridCol w:w="1354"/>
        <w:gridCol w:w="1287"/>
      </w:tblGrid>
      <w:tr w14:paraId="0C880C61">
        <w:tc>
          <w:tcPr>
            <w:tcW w:w="2166" w:type="dxa"/>
          </w:tcPr>
          <w:p w14:paraId="0BB65EC8">
            <w:r>
              <w:t>字段名</w:t>
            </w:r>
          </w:p>
        </w:tc>
        <w:tc>
          <w:tcPr>
            <w:tcW w:w="1476" w:type="dxa"/>
          </w:tcPr>
          <w:p w14:paraId="54C21C75">
            <w:r>
              <w:t>类型</w:t>
            </w:r>
          </w:p>
        </w:tc>
        <w:tc>
          <w:tcPr>
            <w:tcW w:w="1286" w:type="dxa"/>
          </w:tcPr>
          <w:p w14:paraId="5791BDB3">
            <w:r>
              <w:t>含义</w:t>
            </w:r>
          </w:p>
        </w:tc>
        <w:tc>
          <w:tcPr>
            <w:tcW w:w="1287" w:type="dxa"/>
          </w:tcPr>
          <w:p w14:paraId="6F7809F3">
            <w:r>
              <w:t>单位</w:t>
            </w:r>
          </w:p>
        </w:tc>
        <w:tc>
          <w:tcPr>
            <w:tcW w:w="1354" w:type="dxa"/>
          </w:tcPr>
          <w:p w14:paraId="0F60DDC0">
            <w:r>
              <w:t>示例</w:t>
            </w:r>
          </w:p>
        </w:tc>
        <w:tc>
          <w:tcPr>
            <w:tcW w:w="1287" w:type="dxa"/>
          </w:tcPr>
          <w:p w14:paraId="3315DCAA">
            <w:r>
              <w:t>备注</w:t>
            </w:r>
          </w:p>
        </w:tc>
      </w:tr>
      <w:tr w14:paraId="06A64FAB">
        <w:tc>
          <w:tcPr>
            <w:tcW w:w="2166" w:type="dxa"/>
          </w:tcPr>
          <w:p w14:paraId="26E8B093">
            <w:r>
              <w:t>labor_log_id</w:t>
            </w:r>
          </w:p>
        </w:tc>
        <w:tc>
          <w:tcPr>
            <w:tcW w:w="1476" w:type="dxa"/>
          </w:tcPr>
          <w:p w14:paraId="4D4C1661">
            <w:r>
              <w:t>bigint</w:t>
            </w:r>
          </w:p>
        </w:tc>
        <w:tc>
          <w:tcPr>
            <w:tcW w:w="1286" w:type="dxa"/>
          </w:tcPr>
          <w:p w14:paraId="056F484B">
            <w:r>
              <w:rPr>
                <w:rFonts w:hint="eastAsia" w:eastAsia="SimSun"/>
                <w:lang w:val="en-US" w:eastAsia="zh-CN"/>
              </w:rPr>
              <w:t>劳工</w:t>
            </w:r>
            <w:r>
              <w:t>日志ID</w:t>
            </w:r>
          </w:p>
        </w:tc>
        <w:tc>
          <w:tcPr>
            <w:tcW w:w="1287" w:type="dxa"/>
          </w:tcPr>
          <w:p w14:paraId="032DE96F">
            <w:r>
              <w:t>-</w:t>
            </w:r>
          </w:p>
        </w:tc>
        <w:tc>
          <w:tcPr>
            <w:tcW w:w="1354" w:type="dxa"/>
          </w:tcPr>
          <w:p w14:paraId="6FC242E8">
            <w:r>
              <w:t>1001</w:t>
            </w:r>
          </w:p>
        </w:tc>
        <w:tc>
          <w:tcPr>
            <w:tcW w:w="1287" w:type="dxa"/>
          </w:tcPr>
          <w:p w14:paraId="6DFCE14F">
            <w:r>
              <w:rPr>
                <w:rFonts w:hint="eastAsia" w:eastAsia="SimSun"/>
                <w:lang w:val="en-US" w:eastAsia="zh-CN"/>
              </w:rPr>
              <w:t>主键</w:t>
            </w:r>
            <w:r>
              <w:t>必填</w:t>
            </w:r>
          </w:p>
        </w:tc>
      </w:tr>
      <w:tr w14:paraId="5371F76D">
        <w:tc>
          <w:tcPr>
            <w:tcW w:w="2166" w:type="dxa"/>
          </w:tcPr>
          <w:p w14:paraId="6525F4FE">
            <w:r>
              <w:t>warehouse_id</w:t>
            </w:r>
          </w:p>
        </w:tc>
        <w:tc>
          <w:tcPr>
            <w:tcW w:w="1476" w:type="dxa"/>
          </w:tcPr>
          <w:p w14:paraId="4DE05391">
            <w:r>
              <w:t>bigint</w:t>
            </w:r>
          </w:p>
        </w:tc>
        <w:tc>
          <w:tcPr>
            <w:tcW w:w="1286" w:type="dxa"/>
          </w:tcPr>
          <w:p w14:paraId="6DC15869">
            <w:r>
              <w:t>仓库ID</w:t>
            </w:r>
          </w:p>
        </w:tc>
        <w:tc>
          <w:tcPr>
            <w:tcW w:w="1287" w:type="dxa"/>
          </w:tcPr>
          <w:p w14:paraId="4FC5F87A">
            <w:r>
              <w:t>-</w:t>
            </w:r>
          </w:p>
        </w:tc>
        <w:tc>
          <w:tcPr>
            <w:tcW w:w="1354" w:type="dxa"/>
          </w:tcPr>
          <w:p w14:paraId="672E57B5">
            <w:r>
              <w:t>1001</w:t>
            </w:r>
          </w:p>
        </w:tc>
        <w:tc>
          <w:tcPr>
            <w:tcW w:w="1287" w:type="dxa"/>
          </w:tcPr>
          <w:p w14:paraId="7AE23EFF">
            <w:r>
              <w:t>关联外键</w:t>
            </w:r>
          </w:p>
        </w:tc>
      </w:tr>
      <w:tr w14:paraId="271F18E4">
        <w:tc>
          <w:tcPr>
            <w:tcW w:w="2166" w:type="dxa"/>
          </w:tcPr>
          <w:p w14:paraId="14AB774E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User</w:t>
            </w:r>
            <w:r>
              <w:rPr>
                <w:rFonts w:hint="default" w:eastAsia="SimSun"/>
                <w:lang w:val="en-US" w:eastAsia="zh-CN"/>
              </w:rPr>
              <w:t>_id</w:t>
            </w:r>
          </w:p>
        </w:tc>
        <w:tc>
          <w:tcPr>
            <w:tcW w:w="1476" w:type="dxa"/>
          </w:tcPr>
          <w:p w14:paraId="317FBC9F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bigint</w:t>
            </w:r>
          </w:p>
        </w:tc>
        <w:tc>
          <w:tcPr>
            <w:tcW w:w="1286" w:type="dxa"/>
          </w:tcPr>
          <w:p w14:paraId="24A2CC92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工人ID</w:t>
            </w:r>
          </w:p>
        </w:tc>
        <w:tc>
          <w:tcPr>
            <w:tcW w:w="1287" w:type="dxa"/>
          </w:tcPr>
          <w:p w14:paraId="3A4E155A">
            <w:r>
              <w:t>-</w:t>
            </w:r>
          </w:p>
        </w:tc>
        <w:tc>
          <w:tcPr>
            <w:tcW w:w="1354" w:type="dxa"/>
          </w:tcPr>
          <w:p w14:paraId="4DCA2D29">
            <w:r>
              <w:t>示例值</w:t>
            </w:r>
          </w:p>
        </w:tc>
        <w:tc>
          <w:tcPr>
            <w:tcW w:w="1287" w:type="dxa"/>
          </w:tcPr>
          <w:p w14:paraId="7DEFA929"/>
        </w:tc>
      </w:tr>
      <w:tr w14:paraId="5B60644A">
        <w:tc>
          <w:tcPr>
            <w:tcW w:w="2166" w:type="dxa"/>
          </w:tcPr>
          <w:p w14:paraId="0BB2E0E7">
            <w:r>
              <w:t>start_time</w:t>
            </w:r>
          </w:p>
        </w:tc>
        <w:tc>
          <w:tcPr>
            <w:tcW w:w="1476" w:type="dxa"/>
          </w:tcPr>
          <w:p w14:paraId="61E21023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286" w:type="dxa"/>
          </w:tcPr>
          <w:p w14:paraId="37749D0D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上班时间</w:t>
            </w:r>
          </w:p>
        </w:tc>
        <w:tc>
          <w:tcPr>
            <w:tcW w:w="1287" w:type="dxa"/>
          </w:tcPr>
          <w:p w14:paraId="0EC762F9">
            <w:r>
              <w:t>时间</w:t>
            </w:r>
          </w:p>
        </w:tc>
        <w:tc>
          <w:tcPr>
            <w:tcW w:w="1354" w:type="dxa"/>
          </w:tcPr>
          <w:p w14:paraId="6C0856B5">
            <w:r>
              <w:t>2025-11-11 08:00</w:t>
            </w:r>
          </w:p>
        </w:tc>
        <w:tc>
          <w:tcPr>
            <w:tcW w:w="1287" w:type="dxa"/>
          </w:tcPr>
          <w:p w14:paraId="13AEE158"/>
        </w:tc>
      </w:tr>
      <w:tr w14:paraId="108A3870">
        <w:tc>
          <w:tcPr>
            <w:tcW w:w="2166" w:type="dxa"/>
          </w:tcPr>
          <w:p w14:paraId="65E94245">
            <w:r>
              <w:t>end_time</w:t>
            </w:r>
          </w:p>
        </w:tc>
        <w:tc>
          <w:tcPr>
            <w:tcW w:w="1476" w:type="dxa"/>
          </w:tcPr>
          <w:p w14:paraId="7974626E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286" w:type="dxa"/>
          </w:tcPr>
          <w:p w14:paraId="410AA9F3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下班时间</w:t>
            </w:r>
          </w:p>
        </w:tc>
        <w:tc>
          <w:tcPr>
            <w:tcW w:w="1287" w:type="dxa"/>
          </w:tcPr>
          <w:p w14:paraId="4ADE404B">
            <w:r>
              <w:t>时间</w:t>
            </w:r>
          </w:p>
        </w:tc>
        <w:tc>
          <w:tcPr>
            <w:tcW w:w="1354" w:type="dxa"/>
          </w:tcPr>
          <w:p w14:paraId="658C6DE2">
            <w:r>
              <w:t>2025-11-11 08:00</w:t>
            </w:r>
          </w:p>
        </w:tc>
        <w:tc>
          <w:tcPr>
            <w:tcW w:w="1287" w:type="dxa"/>
          </w:tcPr>
          <w:p w14:paraId="5DB92A58"/>
        </w:tc>
      </w:tr>
      <w:tr w14:paraId="025242CC">
        <w:tc>
          <w:tcPr>
            <w:tcW w:w="2166" w:type="dxa"/>
          </w:tcPr>
          <w:p w14:paraId="69EADE7F">
            <w:r>
              <w:t>hours_worked</w:t>
            </w:r>
          </w:p>
        </w:tc>
        <w:tc>
          <w:tcPr>
            <w:tcW w:w="1476" w:type="dxa"/>
          </w:tcPr>
          <w:p w14:paraId="698D82D8">
            <w:r>
              <w:t>numeric</w:t>
            </w:r>
          </w:p>
        </w:tc>
        <w:tc>
          <w:tcPr>
            <w:tcW w:w="1286" w:type="dxa"/>
          </w:tcPr>
          <w:p w14:paraId="250FBF79">
            <w:r>
              <w:t>工作时长</w:t>
            </w:r>
          </w:p>
        </w:tc>
        <w:tc>
          <w:tcPr>
            <w:tcW w:w="1287" w:type="dxa"/>
          </w:tcPr>
          <w:p w14:paraId="783FE2B0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小时</w:t>
            </w:r>
          </w:p>
        </w:tc>
        <w:tc>
          <w:tcPr>
            <w:tcW w:w="1354" w:type="dxa"/>
          </w:tcPr>
          <w:p w14:paraId="1946F041">
            <w:r>
              <w:t>100.0</w:t>
            </w:r>
          </w:p>
        </w:tc>
        <w:tc>
          <w:tcPr>
            <w:tcW w:w="1287" w:type="dxa"/>
          </w:tcPr>
          <w:p w14:paraId="13C8C523"/>
        </w:tc>
      </w:tr>
      <w:tr w14:paraId="3C8F990C">
        <w:tc>
          <w:tcPr>
            <w:tcW w:w="2166" w:type="dxa"/>
          </w:tcPr>
          <w:p w14:paraId="386D005E">
            <w:r>
              <w:t>notes</w:t>
            </w:r>
          </w:p>
        </w:tc>
        <w:tc>
          <w:tcPr>
            <w:tcW w:w="1476" w:type="dxa"/>
          </w:tcPr>
          <w:p w14:paraId="5E6752B7">
            <w:r>
              <w:t>text</w:t>
            </w:r>
          </w:p>
        </w:tc>
        <w:tc>
          <w:tcPr>
            <w:tcW w:w="1286" w:type="dxa"/>
          </w:tcPr>
          <w:p w14:paraId="018ED12E">
            <w:r>
              <w:t>备注</w:t>
            </w:r>
          </w:p>
        </w:tc>
        <w:tc>
          <w:tcPr>
            <w:tcW w:w="1287" w:type="dxa"/>
          </w:tcPr>
          <w:p w14:paraId="5D01C366">
            <w:r>
              <w:t>-</w:t>
            </w:r>
          </w:p>
        </w:tc>
        <w:tc>
          <w:tcPr>
            <w:tcW w:w="1354" w:type="dxa"/>
          </w:tcPr>
          <w:p w14:paraId="549FCCA5">
            <w:r>
              <w:t>示例值</w:t>
            </w:r>
          </w:p>
        </w:tc>
        <w:tc>
          <w:tcPr>
            <w:tcW w:w="1287" w:type="dxa"/>
          </w:tcPr>
          <w:p w14:paraId="587683B8"/>
        </w:tc>
      </w:tr>
      <w:tr w14:paraId="54A88F87">
        <w:tc>
          <w:tcPr>
            <w:tcW w:w="2166" w:type="dxa"/>
            <w:shd w:val="clear" w:color="auto" w:fill="auto"/>
            <w:vAlign w:val="top"/>
          </w:tcPr>
          <w:p w14:paraId="068C134F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created_at</w:t>
            </w:r>
          </w:p>
        </w:tc>
        <w:tc>
          <w:tcPr>
            <w:tcW w:w="1476" w:type="dxa"/>
            <w:shd w:val="clear" w:color="auto" w:fill="auto"/>
            <w:vAlign w:val="top"/>
          </w:tcPr>
          <w:p w14:paraId="742B4818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286" w:type="dxa"/>
            <w:shd w:val="clear" w:color="auto" w:fill="auto"/>
            <w:vAlign w:val="top"/>
          </w:tcPr>
          <w:p w14:paraId="73B0F524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创建时间</w:t>
            </w:r>
          </w:p>
        </w:tc>
        <w:tc>
          <w:tcPr>
            <w:tcW w:w="1287" w:type="dxa"/>
            <w:shd w:val="clear" w:color="auto" w:fill="auto"/>
            <w:vAlign w:val="top"/>
          </w:tcPr>
          <w:p w14:paraId="7667B731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-</w:t>
            </w:r>
          </w:p>
        </w:tc>
        <w:tc>
          <w:tcPr>
            <w:tcW w:w="1354" w:type="dxa"/>
            <w:shd w:val="clear" w:color="auto" w:fill="auto"/>
            <w:vAlign w:val="top"/>
          </w:tcPr>
          <w:p w14:paraId="246F1CDB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2025-11-11 08:00</w:t>
            </w:r>
          </w:p>
        </w:tc>
        <w:tc>
          <w:tcPr>
            <w:tcW w:w="1287" w:type="dxa"/>
            <w:shd w:val="clear" w:color="auto" w:fill="auto"/>
            <w:vAlign w:val="top"/>
          </w:tcPr>
          <w:p w14:paraId="29C92BAD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3BDED0BB">
        <w:tc>
          <w:tcPr>
            <w:tcW w:w="2166" w:type="dxa"/>
            <w:shd w:val="clear" w:color="auto" w:fill="auto"/>
            <w:vAlign w:val="top"/>
          </w:tcPr>
          <w:p w14:paraId="47CDAB59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updated_at</w:t>
            </w:r>
          </w:p>
        </w:tc>
        <w:tc>
          <w:tcPr>
            <w:tcW w:w="1476" w:type="dxa"/>
            <w:shd w:val="clear" w:color="auto" w:fill="auto"/>
            <w:vAlign w:val="top"/>
          </w:tcPr>
          <w:p w14:paraId="61287FA8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286" w:type="dxa"/>
            <w:shd w:val="clear" w:color="auto" w:fill="auto"/>
            <w:vAlign w:val="top"/>
          </w:tcPr>
          <w:p w14:paraId="5472132B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更新时间</w:t>
            </w:r>
          </w:p>
        </w:tc>
        <w:tc>
          <w:tcPr>
            <w:tcW w:w="1287" w:type="dxa"/>
            <w:shd w:val="clear" w:color="auto" w:fill="auto"/>
            <w:vAlign w:val="top"/>
          </w:tcPr>
          <w:p w14:paraId="115D34B0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时间</w:t>
            </w:r>
          </w:p>
        </w:tc>
        <w:tc>
          <w:tcPr>
            <w:tcW w:w="1354" w:type="dxa"/>
            <w:shd w:val="clear" w:color="auto" w:fill="auto"/>
            <w:vAlign w:val="top"/>
          </w:tcPr>
          <w:p w14:paraId="3980A828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2025-11-11</w:t>
            </w:r>
          </w:p>
        </w:tc>
        <w:tc>
          <w:tcPr>
            <w:tcW w:w="1287" w:type="dxa"/>
            <w:shd w:val="clear" w:color="auto" w:fill="auto"/>
            <w:vAlign w:val="top"/>
          </w:tcPr>
          <w:p w14:paraId="5933F9A5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eastAsia="zh-CN"/>
              </w:rPr>
              <w:t>系统维护</w:t>
            </w:r>
          </w:p>
        </w:tc>
      </w:tr>
      <w:tr w14:paraId="0E55CCA7">
        <w:tc>
          <w:tcPr>
            <w:tcW w:w="2166" w:type="dxa"/>
            <w:shd w:val="clear" w:color="auto" w:fill="auto"/>
            <w:vAlign w:val="top"/>
          </w:tcPr>
          <w:p w14:paraId="4C938BD0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created_by</w:t>
            </w:r>
          </w:p>
        </w:tc>
        <w:tc>
          <w:tcPr>
            <w:tcW w:w="1476" w:type="dxa"/>
            <w:shd w:val="clear" w:color="auto" w:fill="auto"/>
            <w:vAlign w:val="top"/>
          </w:tcPr>
          <w:p w14:paraId="442D0661">
            <w:pPr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bigint</w:t>
            </w:r>
          </w:p>
        </w:tc>
        <w:tc>
          <w:tcPr>
            <w:tcW w:w="1286" w:type="dxa"/>
            <w:shd w:val="clear" w:color="auto" w:fill="auto"/>
            <w:vAlign w:val="top"/>
          </w:tcPr>
          <w:p w14:paraId="465473AF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创建人</w:t>
            </w:r>
          </w:p>
        </w:tc>
        <w:tc>
          <w:tcPr>
            <w:tcW w:w="1287" w:type="dxa"/>
            <w:shd w:val="clear" w:color="auto" w:fill="auto"/>
            <w:vAlign w:val="top"/>
          </w:tcPr>
          <w:p w14:paraId="5A777017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354" w:type="dxa"/>
            <w:shd w:val="clear" w:color="auto" w:fill="auto"/>
            <w:vAlign w:val="top"/>
          </w:tcPr>
          <w:p w14:paraId="05160F97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287" w:type="dxa"/>
            <w:shd w:val="clear" w:color="auto" w:fill="auto"/>
            <w:vAlign w:val="top"/>
          </w:tcPr>
          <w:p w14:paraId="6635C05E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</w:p>
        </w:tc>
      </w:tr>
      <w:tr w14:paraId="1E4F39FE">
        <w:tc>
          <w:tcPr>
            <w:tcW w:w="2166" w:type="dxa"/>
            <w:shd w:val="clear" w:color="auto" w:fill="auto"/>
            <w:vAlign w:val="top"/>
          </w:tcPr>
          <w:p w14:paraId="3F9B19A4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updated_by</w:t>
            </w:r>
          </w:p>
        </w:tc>
        <w:tc>
          <w:tcPr>
            <w:tcW w:w="1476" w:type="dxa"/>
            <w:shd w:val="clear" w:color="auto" w:fill="auto"/>
            <w:vAlign w:val="top"/>
          </w:tcPr>
          <w:p w14:paraId="59C8E25B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bigint</w:t>
            </w:r>
          </w:p>
        </w:tc>
        <w:tc>
          <w:tcPr>
            <w:tcW w:w="1286" w:type="dxa"/>
            <w:shd w:val="clear" w:color="auto" w:fill="auto"/>
            <w:vAlign w:val="top"/>
          </w:tcPr>
          <w:p w14:paraId="57E082E3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SimSun"/>
                <w:lang w:val="en-US" w:eastAsia="zh-CN"/>
              </w:rPr>
              <w:t>修改人</w:t>
            </w:r>
          </w:p>
        </w:tc>
        <w:tc>
          <w:tcPr>
            <w:tcW w:w="1287" w:type="dxa"/>
            <w:shd w:val="clear" w:color="auto" w:fill="auto"/>
            <w:vAlign w:val="top"/>
          </w:tcPr>
          <w:p w14:paraId="6F4B987F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354" w:type="dxa"/>
            <w:shd w:val="clear" w:color="auto" w:fill="auto"/>
            <w:vAlign w:val="top"/>
          </w:tcPr>
          <w:p w14:paraId="3DF54CEA"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287" w:type="dxa"/>
            <w:shd w:val="clear" w:color="auto" w:fill="auto"/>
            <w:vAlign w:val="top"/>
          </w:tcPr>
          <w:p w14:paraId="29BABD06">
            <w:pPr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</w:p>
        </w:tc>
      </w:tr>
    </w:tbl>
    <w:p w14:paraId="3FD0AB8A">
      <w:pPr>
        <w:rPr>
          <w:rFonts w:hint="default" w:eastAsia="SimSun"/>
          <w:lang w:val="en-US" w:eastAsia="zh-CN"/>
        </w:rPr>
      </w:pPr>
      <w:r>
        <w:t>==================================================</w:t>
      </w:r>
      <w:r>
        <w:rPr>
          <w:rFonts w:hint="eastAsia" w:eastAsia="SimSun"/>
          <w:lang w:val="en-US" w:eastAsia="zh-CN"/>
        </w:rPr>
        <w:t>==============</w:t>
      </w:r>
    </w:p>
    <w:p w14:paraId="08FF7456">
      <w:r>
        <w:rPr>
          <w:b/>
          <w:sz w:val="24"/>
        </w:rPr>
        <w:t>更新说明</w:t>
      </w:r>
    </w:p>
    <w:p w14:paraId="23564278">
      <w:pPr>
        <w:rPr>
          <w:rFonts w:hint="default"/>
          <w:sz w:val="52"/>
          <w:szCs w:val="52"/>
        </w:rPr>
      </w:pPr>
      <w:r>
        <w:rPr>
          <w:sz w:val="20"/>
        </w:rPr>
        <w:t>本次更新：为所有必要的表添加了审计字段（created_at, updated_at, created_by, updated_by）</w:t>
      </w:r>
      <w:r>
        <w:rPr>
          <w:sz w:val="20"/>
        </w:rPr>
        <w:br w:type="textWrapping"/>
      </w:r>
      <w:r>
        <w:rPr>
          <w:sz w:val="20"/>
        </w:rPr>
        <w:t>更新日期：2025-11-13 00:36:09</w:t>
      </w:r>
      <w:r>
        <w:rPr>
          <w:sz w:val="20"/>
        </w:rPr>
        <w:br w:type="textWrapping"/>
      </w:r>
      <w:r>
        <w:rPr>
          <w:sz w:val="20"/>
        </w:rPr>
        <w:t>更新字段数：55 个</w:t>
      </w:r>
      <w:r>
        <w:rPr>
          <w:sz w:val="20"/>
        </w:rPr>
        <w:br w:type="textWrapping"/>
      </w:r>
      <w:r>
        <w:rPr>
          <w:sz w:val="20"/>
        </w:rPr>
        <w:t>更新表数：33 个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2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67ECCB"/>
    <w:rsid w:val="3FF3F459"/>
    <w:rsid w:val="5DEE3339"/>
    <w:rsid w:val="7737112C"/>
    <w:rsid w:val="7FD7C97A"/>
    <w:rsid w:val="D5FE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2341</TotalTime>
  <ScaleCrop>false</ScaleCrop>
  <LinksUpToDate>false</LinksUpToDate>
  <CharactersWithSpaces>0</CharactersWithSpaces>
  <Application>WPS Office_12.1.22533.22533_F1E327BC-269C-435d-A152-05C5408002CA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2013-12-21T23:15:00Z</dcterms:created>
  <dc:creator>python-docx</dc:creator>
  <dc:description>generated by python-docx</dc:description>
  <cp:lastModifiedBy>LucasZhang</cp:lastModifiedBy>
  <dcterms:modified xsi:type="dcterms:W3CDTF">2025-11-26T09:20:36Z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A7116498E800A6B3B6781B69FD77F58F_43</vt:lpwstr>
  </property>
</Properties>
</file>